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A59A4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Chapter 78 · OAUTH 阶段 · Java 通用知识深挖</w:t>
      </w:r>
    </w:p>
    <w:p w14:paraId="3A96F9A8">
      <w:r>
        <w:rPr>
          <w:rFonts w:ascii="微软雅黑" w:hAnsi="微软雅黑" w:eastAsia="微软雅黑"/>
          <w:b w:val="0"/>
          <w:color w:val="666666"/>
          <w:sz w:val="24"/>
        </w:rPr>
        <w:t>配套 OAUTH GitHub 第三方登录开发过程沉淀的 4 大基础知识块</w:t>
      </w:r>
    </w:p>
    <w:p w14:paraId="59F3506D">
      <w:r>
        <w:rPr>
          <w:rFonts w:ascii="微软雅黑" w:hAnsi="微软雅黑" w:eastAsia="微软雅黑"/>
          <w:b w:val="0"/>
          <w:color w:val="666666"/>
          <w:sz w:val="22"/>
        </w:rPr>
        <w:t>适用 Java 后端 / Spring Boot 3 / Spring Cloud 通用,跟具体业务无关</w:t>
      </w:r>
    </w:p>
    <w:p w14:paraId="470D571B"/>
    <w:p w14:paraId="5F09F6EE">
      <w:r>
        <w:rPr>
          <w:rFonts w:ascii="微软雅黑" w:hAnsi="微软雅黑" w:eastAsia="微软雅黑"/>
          <w:b/>
          <w:sz w:val="26"/>
        </w:rPr>
        <w:t>目录:</w:t>
      </w:r>
    </w:p>
    <w:p w14:paraId="412D4DC7">
      <w:r>
        <w:rPr>
          <w:rFonts w:ascii="微软雅黑" w:hAnsi="微软雅黑" w:eastAsia="微软雅黑"/>
          <w:b w:val="0"/>
          <w:sz w:val="22"/>
        </w:rPr>
        <w:t xml:space="preserve">  一、反射(java.lang.reflect)— Java 元编程能力的源头</w:t>
      </w:r>
    </w:p>
    <w:p w14:paraId="4A57CD87">
      <w:r>
        <w:rPr>
          <w:rFonts w:ascii="微软雅黑" w:hAnsi="微软雅黑" w:eastAsia="微软雅黑"/>
          <w:b w:val="0"/>
          <w:sz w:val="22"/>
        </w:rPr>
        <w:t xml:space="preserve">  二、反射 + 序列化的关系 — Jackson / MyBatis / Serializable</w:t>
      </w:r>
    </w:p>
    <w:p w14:paraId="7AD5ABA7">
      <w:r>
        <w:rPr>
          <w:rFonts w:ascii="微软雅黑" w:hAnsi="微软雅黑" w:eastAsia="微软雅黑"/>
          <w:b w:val="0"/>
          <w:sz w:val="22"/>
        </w:rPr>
        <w:t xml:space="preserve">  三、HTTP 请求进来 — 后端如何承接(Tomcat → Spring MVC → 业务)</w:t>
      </w:r>
    </w:p>
    <w:p w14:paraId="22DED7FB">
      <w:r>
        <w:rPr>
          <w:rFonts w:ascii="微软雅黑" w:hAnsi="微软雅黑" w:eastAsia="微软雅黑"/>
          <w:b w:val="0"/>
          <w:sz w:val="22"/>
        </w:rPr>
        <w:t xml:space="preserve">  四、后端发 HTTP 请求 — RestTemplate 工具类全景</w:t>
      </w:r>
    </w:p>
    <w:p w14:paraId="7E2E6B54">
      <w:r>
        <w:rPr>
          <w:rFonts w:ascii="微软雅黑" w:hAnsi="微软雅黑" w:eastAsia="微软雅黑"/>
          <w:b w:val="0"/>
          <w:sz w:val="22"/>
        </w:rPr>
        <w:t xml:space="preserve">  五、入站 vs 出站镜像对照 + 总结</w:t>
      </w:r>
    </w:p>
    <w:p w14:paraId="5C00BD33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一、反射(java.lang.reflect)</w:t>
      </w:r>
    </w:p>
    <w:p w14:paraId="15D1EB02">
      <w:r>
        <w:rPr>
          <w:rFonts w:ascii="微软雅黑" w:hAnsi="微软雅黑" w:eastAsia="微软雅黑"/>
          <w:b/>
          <w:sz w:val="28"/>
        </w:rPr>
        <w:t>1.1 反射本质 — Java 程序运行时看见自己的结构</w:t>
      </w:r>
    </w:p>
    <w:p w14:paraId="5F913AB4">
      <w:r>
        <w:rPr>
          <w:rFonts w:ascii="微软雅黑" w:hAnsi="微软雅黑" w:eastAsia="微软雅黑"/>
          <w:b w:val="0"/>
          <w:sz w:val="21"/>
        </w:rPr>
        <w:t>反射 = 让程序在运行时拿到任何类的字段、方法、构造器、注解,并能动态调用、动态填值。没有反射,程序只能按编译期写死的逻辑跑;有反射,程序就有了'看自己、改自己'的能力 —— 这是所有自动化框架(Spring / MyBatis / Jackson / Hibernate)的根基。</w:t>
      </w:r>
    </w:p>
    <w:p w14:paraId="4A42F023"/>
    <w:p w14:paraId="3701460A">
      <w:r>
        <w:rPr>
          <w:rFonts w:ascii="微软雅黑" w:hAnsi="微软雅黑" w:eastAsia="微软雅黑"/>
          <w:b/>
          <w:sz w:val="28"/>
        </w:rPr>
        <w:t>1.2 反射 API 三大类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405"/>
        <w:gridCol w:w="3794"/>
      </w:tblGrid>
      <w:tr w14:paraId="112C1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CAB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w="2880" w:type="dxa"/>
          </w:tcPr>
          <w:p w14:paraId="4DEF5A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管什么</w:t>
            </w:r>
          </w:p>
        </w:tc>
        <w:tc>
          <w:tcPr>
            <w:tcW w:w="2880" w:type="dxa"/>
          </w:tcPr>
          <w:p w14:paraId="1F018C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0F210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67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Class&lt;T&gt;</w:t>
            </w:r>
          </w:p>
        </w:tc>
        <w:tc>
          <w:tcPr>
            <w:tcW w:w="2880" w:type="dxa"/>
          </w:tcPr>
          <w:p w14:paraId="150A8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类元信息入口</w:t>
            </w:r>
          </w:p>
        </w:tc>
        <w:tc>
          <w:tcPr>
            <w:tcW w:w="2880" w:type="dxa"/>
          </w:tcPr>
          <w:p w14:paraId="50AD4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User.class / obj.getClass()</w:t>
            </w:r>
          </w:p>
        </w:tc>
      </w:tr>
      <w:tr w14:paraId="239E2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C0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</w:t>
            </w:r>
          </w:p>
        </w:tc>
        <w:tc>
          <w:tcPr>
            <w:tcW w:w="2880" w:type="dxa"/>
          </w:tcPr>
          <w:p w14:paraId="08AFE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字段(成员变量)</w:t>
            </w:r>
          </w:p>
        </w:tc>
        <w:tc>
          <w:tcPr>
            <w:tcW w:w="2880" w:type="dxa"/>
          </w:tcPr>
          <w:p w14:paraId="6A93A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clazz.getDeclaredField("username")</w:t>
            </w:r>
          </w:p>
        </w:tc>
      </w:tr>
      <w:tr w14:paraId="636B6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242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</w:t>
            </w:r>
          </w:p>
        </w:tc>
        <w:tc>
          <w:tcPr>
            <w:tcW w:w="2880" w:type="dxa"/>
          </w:tcPr>
          <w:p w14:paraId="771D7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</w:t>
            </w:r>
          </w:p>
        </w:tc>
        <w:tc>
          <w:tcPr>
            <w:tcW w:w="2880" w:type="dxa"/>
          </w:tcPr>
          <w:p w14:paraId="3A866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clazz.getDeclaredMethod("setName", String.class)</w:t>
            </w:r>
          </w:p>
        </w:tc>
      </w:tr>
      <w:tr w14:paraId="29CE8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0A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Constructor&lt;T&gt;</w:t>
            </w:r>
          </w:p>
        </w:tc>
        <w:tc>
          <w:tcPr>
            <w:tcW w:w="2880" w:type="dxa"/>
          </w:tcPr>
          <w:p w14:paraId="3AFAD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构造器</w:t>
            </w:r>
          </w:p>
        </w:tc>
        <w:tc>
          <w:tcPr>
            <w:tcW w:w="2880" w:type="dxa"/>
          </w:tcPr>
          <w:p w14:paraId="2231B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clazz.getDeclaredConstructor()</w:t>
            </w:r>
          </w:p>
        </w:tc>
      </w:tr>
      <w:tr w14:paraId="639A4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311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Annotation</w:t>
            </w:r>
          </w:p>
        </w:tc>
        <w:tc>
          <w:tcPr>
            <w:tcW w:w="2880" w:type="dxa"/>
          </w:tcPr>
          <w:p w14:paraId="0039E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注解元信息</w:t>
            </w:r>
          </w:p>
        </w:tc>
        <w:tc>
          <w:tcPr>
            <w:tcW w:w="2880" w:type="dxa"/>
          </w:tcPr>
          <w:p w14:paraId="2B90F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field.getAnnotation(TableField.class)</w:t>
            </w:r>
          </w:p>
        </w:tc>
      </w:tr>
    </w:tbl>
    <w:p w14:paraId="3C310939"/>
    <w:p w14:paraId="74871722">
      <w:r>
        <w:rPr>
          <w:rFonts w:ascii="微软雅黑" w:hAnsi="微软雅黑" w:eastAsia="微软雅黑"/>
          <w:b/>
          <w:sz w:val="28"/>
        </w:rPr>
        <w:t>1.3 静态工厂方法 + 反射的关系</w:t>
      </w:r>
    </w:p>
    <w:p w14:paraId="0BD7E716">
      <w:r>
        <w:rPr>
          <w:rFonts w:ascii="微软雅黑" w:hAnsi="微软雅黑" w:eastAsia="微软雅黑"/>
          <w:b w:val="0"/>
          <w:sz w:val="21"/>
        </w:rPr>
        <w:t>看 mini-mall-cloud 项目里 Result 类的写法:</w:t>
      </w:r>
    </w:p>
    <w:p w14:paraId="3180BAE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Result.java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@AllArgsConstructor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@NoArgsConstructor               // ← Jackson 反序列化要用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Result&lt;T&gt;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code;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message;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T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静态工厂方法 - 业务代码主用这个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success(T data)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Result&lt;&gt;(200, "操作成功", data);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Controller 用法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return Result.success(user);     // Spring + Jackson 自动序列化成 JSON</w:t>
      </w:r>
    </w:p>
    <w:p w14:paraId="7BD006BD">
      <w:r>
        <w:rPr>
          <w:rFonts w:ascii="微软雅黑" w:hAnsi="微软雅黑" w:eastAsia="微软雅黑"/>
          <w:b/>
          <w:sz w:val="21"/>
        </w:rPr>
        <w:t>两边都用反射:</w:t>
      </w:r>
    </w:p>
    <w:p w14:paraId="6B5ED853">
      <w:r>
        <w:rPr>
          <w:rFonts w:ascii="微软雅黑" w:hAnsi="微软雅黑" w:eastAsia="微软雅黑"/>
          <w:b w:val="0"/>
          <w:sz w:val="21"/>
        </w:rPr>
        <w:t xml:space="preserve">  ① Controller 返回 Result → Spring 用 Jackson 反射读字段 → 序列化成 JSON</w:t>
      </w:r>
    </w:p>
    <w:p w14:paraId="0CCFC9AD">
      <w:r>
        <w:rPr>
          <w:rFonts w:ascii="微软雅黑" w:hAnsi="微软雅黑" w:eastAsia="微软雅黑"/>
          <w:b w:val="0"/>
          <w:sz w:val="21"/>
        </w:rPr>
        <w:t xml:space="preserve">  ② 前端发 JSON → Spring 用 Jackson 反射调无参构造 + 反射 set 字段 → POJO</w:t>
      </w:r>
    </w:p>
    <w:p w14:paraId="6797AD8B">
      <w:r>
        <w:rPr>
          <w:rFonts w:ascii="微软雅黑" w:hAnsi="微软雅黑" w:eastAsia="微软雅黑"/>
          <w:b w:val="0"/>
          <w:sz w:val="21"/>
        </w:rPr>
        <w:t>静态工厂方法是给程序员用的语法糖;反射是给框架用的底层机制。</w:t>
      </w:r>
    </w:p>
    <w:p w14:paraId="3B868807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二、反射 + 序列化的关系</w:t>
      </w:r>
    </w:p>
    <w:p w14:paraId="266816D1">
      <w:r>
        <w:rPr>
          <w:rFonts w:ascii="微软雅黑" w:hAnsi="微软雅黑" w:eastAsia="微软雅黑"/>
          <w:b w:val="0"/>
          <w:sz w:val="21"/>
        </w:rPr>
        <w:t>'所有自动映射框架的底层都是反射' — Java 生态最重要的认知之一。不同框架只是把字节流变成不同形态:JSON / 数据库行 / 二进制流。</w:t>
      </w:r>
    </w:p>
    <w:p w14:paraId="0569A198"/>
    <w:p w14:paraId="4B4BA1F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Jackson — JSON ↔ Java POJO</w:t>
      </w:r>
    </w:p>
    <w:p w14:paraId="1DB2EBD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序列化(返回响应时)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String writeValueAsString(Object obj)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obj.getClass();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result = new LinkedHashMap&lt;&gt;();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(Method m : clazz.getMethods())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(m.getName().startsWith("get") &amp;&amp; !m.getName().equals("getClass"))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name = decapitalize(m.getName().substring(3));   // getId →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Object value = m.invoke(obj);                            // 反射调 getter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result.put(name,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toJsonString(result);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反序列化(收 @RequestBody 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readValue(String json, Class&lt;T&gt; clazz)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map = parseJson(json);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obj = clazz.getDeclaredConstructor().newInstance();   //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(Map.Entry&lt;String, Object&gt; e : map.entrySet())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Method setter = findSetter(clazz, e.getKey());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setter.invoke(obj, convert(e.getValue(), setter.getParameterTypes()[0]));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48AD0F"/>
    <w:p w14:paraId="72C5D51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MyBatis / JPA / Hibernate — DB 行 ↔ Java POJO</w:t>
      </w:r>
    </w:p>
    <w:p w14:paraId="4596B4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User mapRow(ResultSet rs) throws SQLException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User.class;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user = clazz.getDeclaredConstructor().newInstance();        // ① 反射调无参构造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ResultSetMetaData meta = rs.getMetaData();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(int i = 1; i &lt;= meta.getColumnCount();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colName = meta.getColumnName(i);    // "oauth_provider"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rs.getObject(i);             // "github"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fieldName = underscoreToCamel(colName);   // → "oauthProvider"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 field = clazz.getDeclaredField(fieldName);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field.set(user, value);                                       // ② 反射塞值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CEB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Consolas" w:hAnsi="Consolas" w:eastAsia="宋体"/>
          <w:b w:val="0"/>
          <w:sz w:val="18"/>
        </w:rPr>
        <w:t>ResultSetMetaData meta = rs.getMetaData();</w:t>
      </w:r>
      <w:r>
        <w:rPr>
          <w:rStyle w:val="133"/>
          <w:color w:val="000000"/>
          <w:sz w:val="18"/>
          <w:szCs w:val="18"/>
        </w:rPr>
        <w:t>接口不能 new，不能单独创建对象</w:t>
      </w:r>
      <w:r>
        <w:rPr>
          <w:color w:val="000000"/>
          <w:sz w:val="18"/>
          <w:szCs w:val="18"/>
        </w:rPr>
        <w:t>；</w:t>
      </w:r>
    </w:p>
    <w:p w14:paraId="4049F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代码里写接口类型只是「引用规范」，实际 new 的是驱动内部的实现类；</w:t>
      </w:r>
    </w:p>
    <w:p w14:paraId="36C81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Style w:val="135"/>
          <w:color w:val="000000"/>
          <w:sz w:val="18"/>
          <w:szCs w:val="18"/>
        </w:rPr>
        <w:t>ResultSetMetaData meta = rs.getMetaData()</w:t>
      </w:r>
      <w:r>
        <w:rPr>
          <w:color w:val="000000"/>
          <w:sz w:val="18"/>
          <w:szCs w:val="18"/>
        </w:rPr>
        <w:t xml:space="preserve"> 是</w:t>
      </w:r>
      <w:r>
        <w:rPr>
          <w:rStyle w:val="133"/>
          <w:color w:val="000000"/>
          <w:sz w:val="18"/>
          <w:szCs w:val="18"/>
        </w:rPr>
        <w:t>多态赋值</w:t>
      </w:r>
      <w:r>
        <w:rPr>
          <w:color w:val="000000"/>
          <w:sz w:val="18"/>
          <w:szCs w:val="18"/>
        </w:rPr>
        <w:t>，不是用接口创建对象。</w:t>
      </w:r>
    </w:p>
    <w:p w14:paraId="7F20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845A9E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ResultSetMetaData extends Wrapper { </w:t>
      </w:r>
    </w:p>
    <w:p w14:paraId="12134C4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获取总列数 int getColumnCount() throws SQLException; </w:t>
      </w:r>
    </w:p>
    <w:p w14:paraId="42E63627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获取表原始字段名 String getColumnName(int column) throws SQLException; </w:t>
      </w:r>
    </w:p>
    <w:p w14:paraId="60502C1E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获取SQL别名 as xxx String getColumnLabel(int column) throws SQLException; // 列类型常量 int TYPE_NO_NULLS = 0; int TYPE_NULLABLE = 1; int TYPE_NULLABLE_UNKNOWN = 2; </w:t>
      </w:r>
    </w:p>
    <w:p w14:paraId="5653B0EA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一堆元信息方法：字段类型、长度、精度、是否自增、是否允许为空等 String getTableName(int column) throws SQLException; </w:t>
      </w:r>
    </w:p>
    <w:p w14:paraId="4A686F60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int getColumnType(int column) throws SQLException;</w:t>
      </w:r>
    </w:p>
    <w:p w14:paraId="0DD804A4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String getColumnTypeName(int column) throws SQLException; </w:t>
      </w:r>
    </w:p>
    <w:p w14:paraId="381A4376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boolean isAutoIncrement(int column) throws SQLException; boolean isNullable(int column) throws SQLException; // ... 省略几十种元信息方法 }</w:t>
      </w:r>
    </w:p>
    <w:p w14:paraId="00B4EAFD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public class ResultSetImpl implements ResultSet { </w:t>
      </w:r>
    </w:p>
    <w:p w14:paraId="71F66F09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// 缓存当前结果集的meta对象，只创建一次 private ResultSetMetaDataImpl metaData; </w:t>
      </w:r>
    </w:p>
    <w:p w14:paraId="5F12D948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@Override public ResultSetMetaData getMetaData() throws SQLException { // 懒加载：第一次调用才new，后续直接复用同一个对象 </w:t>
      </w:r>
    </w:p>
    <w:p w14:paraId="512ECCF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if (this.metaData == null) { </w:t>
      </w:r>
    </w:p>
    <w:p w14:paraId="226722BF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this.metaData = new ResultSetMetaDataImpl(this, this.columnDefinitions); }</w:t>
      </w:r>
    </w:p>
    <w:p w14:paraId="68322A95">
      <w:pPr>
        <w:shd w:val="clear" w:color="auto" w:fill="F4F4F4"/>
        <w:spacing w:before="120" w:after="12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 xml:space="preserve"> return this.metaData; } }</w:t>
      </w:r>
    </w:p>
    <w:p w14:paraId="230DEA56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C9C9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一、类型与层级</w:t>
      </w:r>
    </w:p>
    <w:p w14:paraId="5F4D13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ResultSetMetaData 是 JDK 提供的标准接口（包：java.sql）</w:t>
      </w:r>
    </w:p>
    <w:p w14:paraId="17FA8AA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仅定义规范方法，无实现、无构造，不能直接 new 接口；</w:t>
      </w:r>
    </w:p>
    <w:p w14:paraId="48D4247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规定获取列数、列名、别名、字段类型、是否自增等统一方法。</w:t>
      </w:r>
    </w:p>
    <w:p w14:paraId="456CC49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真正实例由数据库驱动提供实现类</w:t>
      </w:r>
    </w:p>
    <w:p w14:paraId="5BBBEF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MySQL：ResultSetMetaDataImpl</w:t>
      </w:r>
    </w:p>
    <w:p w14:paraId="3C6DA4C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Oracle：OracleResultSetMetaData</w:t>
      </w:r>
    </w:p>
    <w:p w14:paraId="0E6AC8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实现类都 implements ResultSetMetaData，满足多态条件。</w:t>
      </w:r>
    </w:p>
    <w:p w14:paraId="5A9EB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二、对象创建与获取</w:t>
      </w:r>
    </w:p>
    <w:p w14:paraId="77D759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获取方式：ResultSetMetaData meta = rs.getMetaData ();</w:t>
      </w:r>
    </w:p>
    <w:p w14:paraId="5230D94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底层逻辑：</w:t>
      </w:r>
    </w:p>
    <w:p w14:paraId="0AD3AF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ResultSet 实现类内部持有缓存 meta 对象；</w:t>
      </w:r>
    </w:p>
    <w:p w14:paraId="56341D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第一次调用懒加载 new 驱动实现类 ()，后续复用同一内存对象；</w:t>
      </w:r>
    </w:p>
    <w:p w14:paraId="5E9D43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元数据在查询网络包返回时一次性解析存入内存数组，后续读取无数据库 IO。</w:t>
      </w:r>
    </w:p>
    <w:p w14:paraId="5FDEF9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赋值原理：向上转型（多态） ResultSetMetaData meta = new ResultSetMetaDataImpl (...); 本质：子类 / 实现类对象可以交给父接口 / 父类引用接收。</w:t>
      </w:r>
    </w:p>
    <w:p w14:paraId="4C1563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三、核心常用方法区别</w:t>
      </w:r>
    </w:p>
    <w:p w14:paraId="4E7CD1F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getColumnLabel (int i)：获取 SQL 中 as 指定的别名，业务开发推荐使用；</w:t>
      </w:r>
    </w:p>
    <w:p w14:paraId="318D748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getColumnName (int i)：获取数据表原始字段名，无法识别别名；</w:t>
      </w:r>
    </w:p>
    <w:p w14:paraId="360808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getColumnCount ()：返回本次查询总列数；</w:t>
      </w:r>
    </w:p>
    <w:p w14:paraId="0D4993C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getColumnType (i)：返回字段 JDBC 类型；</w:t>
      </w:r>
    </w:p>
    <w:p w14:paraId="5C186BB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isAutoIncrement (i)：判断字段是否为自增主键。</w:t>
      </w:r>
    </w:p>
    <w:p w14:paraId="00A3A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四、内存与生命周期</w:t>
      </w:r>
    </w:p>
    <w:p w14:paraId="4255A82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meta 内部通过数组缓存全部列元信息（ColumnDefinition），存储在堆内存；</w:t>
      </w:r>
    </w:p>
    <w:p w14:paraId="66FCB71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生命周期绑定 ResultSet，ResultSet 关闭后无引用，由 GC 自动回收，无需手动释放；</w:t>
      </w:r>
    </w:p>
    <w:p w14:paraId="07CA96A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所有 getXXX 元数据读取方法仅操作内存，不会发起数据库网络请求。</w:t>
      </w:r>
    </w:p>
    <w:p w14:paraId="75410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五、JDBC 通用解耦设计思想</w:t>
      </w:r>
    </w:p>
    <w:p w14:paraId="23B14EA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JDK 仅定义统一标准接口：Connection、PreparedStatement、ResultSet、ResultSetMetaData；</w:t>
      </w:r>
    </w:p>
    <w:p w14:paraId="464D70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各数据库厂商自行开发驱动，编写对应接口实现类；</w:t>
      </w:r>
    </w:p>
    <w:p w14:paraId="2D8E78B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业务代码只依赖顶层接口，不绑定具体驱动实现类；</w:t>
      </w:r>
    </w:p>
    <w:p w14:paraId="32B1134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更换数据库仅替换驱动包，业务代码无需改动。</w:t>
      </w:r>
    </w:p>
    <w:p w14:paraId="10548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六、开发踩坑 &amp; 优化点</w:t>
      </w:r>
    </w:p>
    <w:p w14:paraId="129CFEB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1：循环每行重复调用 rs.getMetaData ()，底层虽复用对象，建议外层仅获取一次；</w:t>
      </w:r>
    </w:p>
    <w:p w14:paraId="4CFE2D2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2：只用 getColumnName 无法识别别名，带 as 查询必须使用 getColumnLabel；</w:t>
      </w:r>
    </w:p>
    <w:p w14:paraId="6619221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3：强制转为驱动专属实现类会耦合数据库，丢失代码通用性，业务禁止强转；</w:t>
      </w:r>
    </w:p>
    <w:p w14:paraId="4563FD9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问题 4：反射实体映射缺少类型转换，数据库数字类型与实体属性类型不一致会抛出转换异常。</w:t>
      </w:r>
    </w:p>
    <w:p w14:paraId="4B12C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七、核心语法结论</w:t>
      </w:r>
    </w:p>
    <w:p w14:paraId="7F9C588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实现类 () 合法，属于向上自动转型；</w:t>
      </w:r>
    </w:p>
    <w:p w14:paraId="52DF89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接口 变量 = new 接口 () 编译报错，接口不允许直接实例化</w:t>
      </w:r>
    </w:p>
    <w:p w14:paraId="2B8F78A9"/>
    <w:p w14:paraId="0FADCC8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Java Serializable — 字节流 ↔ Java POJO</w:t>
      </w:r>
    </w:p>
    <w:p w14:paraId="3950A0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反序列化时 不调构造函数!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Object readObject()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 clazz = Class.forName(readUTF());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Object obj = unsafe.allocateInstance(clazz);    // Unsafe 直接分配, 绕开构造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(Field field : clazz.getDeclaredFields())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readFieldValue();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field.setAccessible(true);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field.set(obj,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obj;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01E41C">
      <w:r>
        <w:rPr>
          <w:rFonts w:ascii="微软雅黑" w:hAnsi="微软雅黑" w:eastAsia="微软雅黑"/>
          <w:b/>
          <w:sz w:val="21"/>
        </w:rPr>
        <w:t>Serializable 3 个特殊点:</w:t>
      </w:r>
    </w:p>
    <w:p w14:paraId="3F569FE7">
      <w:r>
        <w:rPr>
          <w:rFonts w:ascii="微软雅黑" w:hAnsi="微软雅黑" w:eastAsia="微软雅黑"/>
          <w:b w:val="0"/>
          <w:sz w:val="21"/>
        </w:rPr>
        <w:t xml:space="preserve">  ① 不调构造函数 → 反序列化能绕开构造里的逻辑(安全风险)</w:t>
      </w:r>
    </w:p>
    <w:p w14:paraId="0E13C014">
      <w:r>
        <w:rPr>
          <w:rFonts w:ascii="微软雅黑" w:hAnsi="微软雅黑" w:eastAsia="微软雅黑"/>
          <w:b w:val="0"/>
          <w:sz w:val="21"/>
        </w:rPr>
        <w:t xml:space="preserve">  ② transient 关键字标记不参与序列化字段(对应 Jackson 的 @JsonIgnore)</w:t>
      </w:r>
    </w:p>
    <w:p w14:paraId="2221F934">
      <w:r>
        <w:rPr>
          <w:rFonts w:ascii="微软雅黑" w:hAnsi="微软雅黑" w:eastAsia="微软雅黑"/>
          <w:b w:val="0"/>
          <w:sz w:val="21"/>
        </w:rPr>
        <w:t xml:space="preserve">  ③ serialVersionUID 校验类版本,防止类改字段后旧字节流反序列化乱套</w:t>
      </w:r>
    </w:p>
    <w:p w14:paraId="4AEB79CB"/>
    <w:p w14:paraId="6F6009E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三套对比速记表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23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45A03FBD">
            <w:pPr>
              <w:spacing w:after="0" w:line="240" w:lineRule="auto"/>
            </w:pPr>
          </w:p>
        </w:tc>
        <w:tc>
          <w:tcPr>
            <w:tcW w:w="2160" w:type="dxa"/>
          </w:tcPr>
          <w:p w14:paraId="5DA193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Jackson (JSON)</w:t>
            </w:r>
          </w:p>
        </w:tc>
        <w:tc>
          <w:tcPr>
            <w:tcW w:w="2160" w:type="dxa"/>
          </w:tcPr>
          <w:p w14:paraId="25531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(DB)</w:t>
            </w:r>
          </w:p>
        </w:tc>
        <w:tc>
          <w:tcPr>
            <w:tcW w:w="2160" w:type="dxa"/>
          </w:tcPr>
          <w:p w14:paraId="6CF1D5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Serializable (字节流)</w:t>
            </w:r>
          </w:p>
        </w:tc>
      </w:tr>
      <w:tr w14:paraId="59BCB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EFD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创建对象</w:t>
            </w:r>
          </w:p>
        </w:tc>
        <w:tc>
          <w:tcPr>
            <w:tcW w:w="2160" w:type="dxa"/>
          </w:tcPr>
          <w:p w14:paraId="6A22A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53166E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反射调无参构造</w:t>
            </w:r>
          </w:p>
        </w:tc>
        <w:tc>
          <w:tcPr>
            <w:tcW w:w="2160" w:type="dxa"/>
          </w:tcPr>
          <w:p w14:paraId="0ADB9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Unsafe 绕过构造</w:t>
            </w:r>
          </w:p>
        </w:tc>
      </w:tr>
      <w:tr w14:paraId="541FF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583E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字段操作</w:t>
            </w:r>
          </w:p>
        </w:tc>
        <w:tc>
          <w:tcPr>
            <w:tcW w:w="2160" w:type="dxa"/>
          </w:tcPr>
          <w:p w14:paraId="7C2C7F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setter / field.set</w:t>
            </w:r>
          </w:p>
        </w:tc>
        <w:tc>
          <w:tcPr>
            <w:tcW w:w="2160" w:type="dxa"/>
          </w:tcPr>
          <w:p w14:paraId="7BDC0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  <w:tc>
          <w:tcPr>
            <w:tcW w:w="2160" w:type="dxa"/>
          </w:tcPr>
          <w:p w14:paraId="3503E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反射 field.set</w:t>
            </w:r>
          </w:p>
        </w:tc>
      </w:tr>
      <w:tr w14:paraId="00142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4D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字段筛选</w:t>
            </w:r>
          </w:p>
        </w:tc>
        <w:tc>
          <w:tcPr>
            <w:tcW w:w="2160" w:type="dxa"/>
          </w:tcPr>
          <w:p w14:paraId="2289A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@JsonIgnore / getter/setter</w:t>
            </w:r>
          </w:p>
        </w:tc>
        <w:tc>
          <w:tcPr>
            <w:tcW w:w="2160" w:type="dxa"/>
          </w:tcPr>
          <w:p w14:paraId="4724A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@TableField</w:t>
            </w:r>
          </w:p>
        </w:tc>
        <w:tc>
          <w:tcPr>
            <w:tcW w:w="2160" w:type="dxa"/>
          </w:tcPr>
          <w:p w14:paraId="48F2B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transient 修饰符</w:t>
            </w:r>
          </w:p>
        </w:tc>
      </w:tr>
      <w:tr w14:paraId="7E8070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BBA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命名映射</w:t>
            </w:r>
          </w:p>
        </w:tc>
        <w:tc>
          <w:tcPr>
            <w:tcW w:w="2160" w:type="dxa"/>
          </w:tcPr>
          <w:p w14:paraId="183B0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key ↔ 字段名</w:t>
            </w:r>
          </w:p>
        </w:tc>
        <w:tc>
          <w:tcPr>
            <w:tcW w:w="2160" w:type="dxa"/>
          </w:tcPr>
          <w:p w14:paraId="08C557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snake_case ↔ camelCase</w:t>
            </w:r>
          </w:p>
        </w:tc>
        <w:tc>
          <w:tcPr>
            <w:tcW w:w="2160" w:type="dxa"/>
          </w:tcPr>
          <w:p w14:paraId="0FF33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- 直接字段名</w:t>
            </w:r>
          </w:p>
        </w:tc>
      </w:tr>
      <w:tr w14:paraId="10E28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C6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序列化目标</w:t>
            </w:r>
          </w:p>
        </w:tc>
        <w:tc>
          <w:tcPr>
            <w:tcW w:w="2160" w:type="dxa"/>
          </w:tcPr>
          <w:p w14:paraId="2B259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JSON 字符串</w:t>
            </w:r>
          </w:p>
        </w:tc>
        <w:tc>
          <w:tcPr>
            <w:tcW w:w="2160" w:type="dxa"/>
          </w:tcPr>
          <w:p w14:paraId="1F818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SQL 参数 + 解析 ResultSet</w:t>
            </w:r>
          </w:p>
        </w:tc>
        <w:tc>
          <w:tcPr>
            <w:tcW w:w="2160" w:type="dxa"/>
          </w:tcPr>
          <w:p w14:paraId="62CC10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二进制字节流</w:t>
            </w:r>
          </w:p>
        </w:tc>
      </w:tr>
    </w:tbl>
    <w:p w14:paraId="66FAF85E">
      <w:r>
        <w:rPr>
          <w:rFonts w:ascii="微软雅黑" w:hAnsi="微软雅黑" w:eastAsia="微软雅黑"/>
          <w:b/>
          <w:color w:val="C00000"/>
          <w:sz w:val="21"/>
        </w:rPr>
        <w:t>反射 = Java 框架的'元编程能力',让程序运行时看见自己的结构,从而做出动态行为。</w:t>
      </w:r>
    </w:p>
    <w:p w14:paraId="25DBCF69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三、HTTP 请求进来 — 后端如何承接</w:t>
      </w:r>
    </w:p>
    <w:p w14:paraId="0EC7F77A">
      <w:r>
        <w:rPr>
          <w:rFonts w:ascii="微软雅黑" w:hAnsi="微软雅黑" w:eastAsia="微软雅黑"/>
          <w:b w:val="0"/>
          <w:sz w:val="21"/>
        </w:rPr>
        <w:t>一次 HTTP 请求从 TCP 字节到 Controller 方法,要过三层:Servlet 容器 → Spring MVC → 业务。每一层都有自己的关键对象。</w:t>
      </w:r>
    </w:p>
    <w:p w14:paraId="3C5185FE"/>
    <w:p w14:paraId="667739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三层结构总览</w:t>
      </w:r>
    </w:p>
    <w:p w14:paraId="472D9AB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①Servlet 容器 (Tomcat/Jetty/Undertow)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把 TCP 字节流 → 解析成 Java 对象: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HttpServletRequest   ← 承接请求(头/体/url)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HttpServletResponse  ← 承接响应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②Spring MVC (DispatcherServlet)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HandlerMapping       根据 URL 找 Controller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HandlerInterceptor   拦截器链 (HeaderInterceptor)│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HandlerAdapter       适配器调你的方法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ArgumentResolver     解析参数 (@RequestParam)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HttpMessageConverter 序列化/反序列化 (Jackson)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③你的 Controller (业务代码)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@GetMapping("/github/callback")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public Result&lt;...&gt; githubCallback(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@RequestParam String code) { ... }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└──────────────────────────────────────────────────┘</w:t>
      </w:r>
    </w:p>
    <w:p w14:paraId="13002616"/>
    <w:p w14:paraId="28E3C35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Tomcat 内部架构 — Coyote / Catalina 双子模块</w:t>
      </w:r>
    </w:p>
    <w:p w14:paraId="5AB87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Catalina (Servlet 容器, 管 Servlet 生命周期/路由/上下文)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StandardEngine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StandardHost (虚拟主机)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└─ StandardContext (一个 webapp / SpringBoot 应用)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 StandardWrapper (一个 Servlet)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(连接器/协议解析层, 管 Socket/TCP/HTTP)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Connector (port=8080)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ProtocolHandler  (Http11NioProtocol)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├─ Endpoint         (NioEndpoint, Acceptor + Poller)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└─ Processor        (Http11Processor, 解析 HTTP 报文)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3A871C3D">
      <w:r>
        <w:rPr>
          <w:rFonts w:ascii="微软雅黑" w:hAnsi="微软雅黑" w:eastAsia="微软雅黑"/>
          <w:b w:val="0"/>
          <w:color w:val="C00000"/>
          <w:sz w:val="21"/>
        </w:rPr>
        <w:t>Catalina 懂 Java/Servlet/web.xml,不懂 HTTP 字节;Coyote 懂 HTTP 协议/NIO Socket,把字节 → POJO。</w:t>
      </w:r>
    </w:p>
    <w:p w14:paraId="771A0D9F"/>
    <w:p w14:paraId="7412341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关键对象层次:三层封装</w:t>
      </w:r>
    </w:p>
    <w:p w14:paraId="408732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HttpServletRequest (Servlet 规范接口, 只定义方法签名, 无字段)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▲ implements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RequestFacade (门面模式, 安全代理)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只持有一个字段: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所有方法 → this.request.xxx()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org.apache.catalina.connector.Request (Tomcat 真实数据载体)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coyoteRequest  ← 内含 MimeHeaders, 所有原始请求头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inputBuffer    ← Body 字节缓冲区 (ByteBuffer)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inputStream    ← 对外暴露的 ServletInputStream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method/requestURI/queryString  ← 请求行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parameters (ParameterMap)      ← URL/表单参数(懒解析)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cookies (Cookie[])             ← 解析自 Cookie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session (Session)              ← 解析自 JSESSIONID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 attributes (ConcurrentHashMap) ← setAttribute 临时域</w:t>
      </w:r>
    </w:p>
    <w:p w14:paraId="60090835"/>
    <w:p w14:paraId="3D31E8D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3.4 RequestFacade 源码极简结构(门面模式)</w:t>
      </w:r>
    </w:p>
    <w:p w14:paraId="1A87DD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RequestFacade implements HttpServletRequest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唯一成员:持有真正存数据的 Request 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Request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RequestFacade(Request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this.request = 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所有接口方法全部代理内部 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getHeader(String 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request.getHeader(name);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ServletInputStream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getMethod()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request.method;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getParameter, getCookies, getSession 全部同理代理 request.xxx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61A7FD0">
      <w:r>
        <w:rPr>
          <w:rFonts w:ascii="微软雅黑" w:hAnsi="微软雅黑" w:eastAsia="微软雅黑"/>
          <w:b/>
          <w:sz w:val="21"/>
        </w:rPr>
        <w:t>门面作用:</w:t>
      </w:r>
    </w:p>
    <w:p w14:paraId="579E7B78">
      <w:r>
        <w:rPr>
          <w:rFonts w:ascii="微软雅黑" w:hAnsi="微软雅黑" w:eastAsia="微软雅黑"/>
          <w:b w:val="0"/>
          <w:sz w:val="21"/>
        </w:rPr>
        <w:t xml:space="preserve">  ① 对外只暴露 Servlet 标准接口方法,屏蔽 Tomcat 内部私有 API</w:t>
      </w:r>
    </w:p>
    <w:p w14:paraId="203B8CF7">
      <w:r>
        <w:rPr>
          <w:rFonts w:ascii="微软雅黑" w:hAnsi="微软雅黑" w:eastAsia="微软雅黑"/>
          <w:b w:val="0"/>
          <w:sz w:val="21"/>
        </w:rPr>
        <w:t xml:space="preserve">  ② 防止业务强依赖 Tomcat 实现类(换 Jetty 也能跑)</w:t>
      </w:r>
    </w:p>
    <w:p w14:paraId="58A26985">
      <w:r>
        <w:rPr>
          <w:rFonts w:ascii="微软雅黑" w:hAnsi="微软雅黑" w:eastAsia="微软雅黑"/>
          <w:b w:val="0"/>
          <w:sz w:val="21"/>
        </w:rPr>
        <w:t xml:space="preserve">  ③ 自身没有任何存储字段,全部委托内部 Request</w:t>
      </w:r>
    </w:p>
    <w:p w14:paraId="514FAB6F"/>
    <w:p w14:paraId="547427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3.5 connector.Request 各字段逐条释义</w:t>
      </w:r>
    </w:p>
    <w:p w14:paraId="0A8CC0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Request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原始 TCP 报文与请求头存储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org.apache.coyote.Request coyoteRequest;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coyoteRequest.headers = MimeHeaders,所有原始请求头都在这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请求体 Body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InputBuffer inputBuffer;           // 底层字节缓冲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ServletInputStream inputStream;    // getInputStream() 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请求行信息(解析自 HTTP 首行)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method; 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requestURI;    // 请求路径 /api/xxx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queryString;   // ? 后面 a=1&amp;b=2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4. URL 参数/表单参数缓存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ParameterMap parameters;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parametersParsed = false;  // 懒加载标志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5. Cookie 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Cookie[] cookies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cookiesParsed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6. 项目路径相关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contextPath;   // /demo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servletPath;   // /user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pathInfo;      // /user/123 里的 /123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7. Session 会话缓存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Session session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boolean sessionParsed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8. 客户端网络信息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remoteAddr;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int remotePort;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9. 请求字符编码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String characterEncoding;          // UTF-8 / GBK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10. 异步上下文(Servlet 3.0+)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AsyncContextImpl asyncContext;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11. Request 域属性(setAttribute/getAttribute)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ConcurrentHashMap&lt;String, Object&gt; attributes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ConcurrentHashMap&lt;&gt;();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存放过滤器/拦截器/Controller 临时数据,仅当前请求有效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479C5A6"/>
    <w:p w14:paraId="3CF724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3.6 数据读取调用链路(3 个例子)</w:t>
      </w:r>
    </w:p>
    <w:p w14:paraId="095D41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示例 1: 获取请求头 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this.coyoteRequest.getHeader("token")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→ 从 coyoteRequest.MimeHeaders 数组匹配 name 返回 value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2: 读取 JSON 请求体 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业务代码 RequestFacade.getInputStream()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返回成员 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inputStream 底层读取 inputBuffer 中缓存的 TCP 原始 body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示例 3: 获取 URL 参数 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RequestFacade.getParameter("id")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→ connector.Request.getParameter("id")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判断 parametersParsed,未解析则解析 queryString/表单流填 parameters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→ 从 ParameterMap 取出对应值返回</w:t>
      </w:r>
    </w:p>
    <w:p w14:paraId="208044CD"/>
    <w:p w14:paraId="7612B455">
      <w:r>
        <w:rPr>
          <w:rFonts w:ascii="微软雅黑" w:hAnsi="微软雅黑" w:eastAsia="微软雅黑"/>
          <w:b/>
          <w:sz w:val="21"/>
        </w:rPr>
        <w:t>关键区分点:</w:t>
      </w:r>
    </w:p>
    <w:p w14:paraId="304276C8">
      <w:r>
        <w:rPr>
          <w:rFonts w:ascii="微软雅黑" w:hAnsi="微软雅黑" w:eastAsia="微软雅黑"/>
          <w:b w:val="0"/>
          <w:sz w:val="21"/>
        </w:rPr>
        <w:t xml:space="preserve">  • Header 存储:不在 Request 直接字段,在 coyoteRequest.headers(MimeHeaders)</w:t>
      </w:r>
    </w:p>
    <w:p w14:paraId="68C9E9EC">
      <w:r>
        <w:rPr>
          <w:rFonts w:ascii="微软雅黑" w:hAnsi="微软雅黑" w:eastAsia="微软雅黑"/>
          <w:b w:val="0"/>
          <w:sz w:val="21"/>
        </w:rPr>
        <w:t xml:space="preserve">  • 请求体存储:原始字节存 inputBuffer,对外包装为 inputStream;流只能读一次</w:t>
      </w:r>
    </w:p>
    <w:p w14:paraId="25F59AD5">
      <w:r>
        <w:rPr>
          <w:rFonts w:ascii="微软雅黑" w:hAnsi="微软雅黑" w:eastAsia="微软雅黑"/>
          <w:b w:val="0"/>
          <w:sz w:val="21"/>
        </w:rPr>
        <w:t xml:space="preserve">  • 参数不是实时解析:parametersParsed 懒加载,第一次调 getParameter 才解析并缓存</w:t>
      </w:r>
    </w:p>
    <w:p w14:paraId="6A965796">
      <w:r>
        <w:rPr>
          <w:rFonts w:ascii="微软雅黑" w:hAnsi="微软雅黑" w:eastAsia="微软雅黑"/>
          <w:b w:val="0"/>
          <w:sz w:val="21"/>
        </w:rPr>
        <w:t xml:space="preserve">  • Request 域 attributes:只存代码手动 setAttribute 的对象,不含 HTTP 原始报文</w:t>
      </w:r>
    </w:p>
    <w:p w14:paraId="118A4C65"/>
    <w:p w14:paraId="1E69890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3.7 关键认知:body 是懒读的!</w:t>
      </w:r>
    </w:p>
    <w:p w14:paraId="79E6F86B">
      <w:r>
        <w:rPr>
          <w:rFonts w:ascii="微软雅黑" w:hAnsi="微软雅黑" w:eastAsia="微软雅黑"/>
          <w:b w:val="0"/>
          <w:color w:val="C00000"/>
          <w:sz w:val="21"/>
        </w:rPr>
        <w:t>Tomcat 解析阶段,header 是急性子(全部读完填 MimeHeaders),body 是懒人(只缓冲字节,业务不读就一直躺着)。</w:t>
      </w:r>
    </w:p>
    <w:p w14:paraId="03F757D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org.apache.coyote.Request (Tomcat 解析后)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────────────────────────────────────────────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method   = "POST"            ← 已读, 已填字符串│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uri      = "/api/test"       ← 已读, 已填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headers  = MimeHeaders{...}  ← 已读, 已填(全部)│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inputBuffer  = ByteBuffer ┐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▼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┌──────────────────────────┐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字节缓冲区 (8KB)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[{"username":"test"}]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    ↑     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   position=0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(光标在最前面,    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│    一个字节都没消费)     │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└──────────────────────────┘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└─────────────────────────────────────────────────┘</w:t>
      </w:r>
    </w:p>
    <w:p w14:paraId="0FF81AC0">
      <w:r>
        <w:rPr>
          <w:rFonts w:ascii="微软雅黑" w:hAnsi="微软雅黑" w:eastAsia="微软雅黑"/>
          <w:b/>
          <w:sz w:val="21"/>
        </w:rPr>
        <w:t>body 是'准备好待读的状态',不是'已经读出来填好的字符串'。</w:t>
      </w:r>
    </w:p>
    <w:p w14:paraId="11161FD8"/>
    <w:p w14:paraId="5343FD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3.8 JSON 反序列化完整字节流转链路(用户核心疑惑澄清)</w:t>
      </w:r>
    </w:p>
    <w:p w14:paraId="37B02C04">
      <w:r>
        <w:rPr>
          <w:rFonts w:ascii="微软雅黑" w:hAnsi="微软雅黑" w:eastAsia="微软雅黑"/>
          <w:b/>
          <w:color w:val="C00000"/>
          <w:sz w:val="21"/>
        </w:rPr>
        <w:t>结论:报文先转 JSON 字符串,再转 POJO,严格两步。</w:t>
      </w:r>
    </w:p>
    <w:p w14:paraId="607F3081"/>
    <w:p w14:paraId="173786F3">
      <w:r>
        <w:rPr>
          <w:rFonts w:ascii="微软雅黑" w:hAnsi="微软雅黑" w:eastAsia="微软雅黑"/>
          <w:b w:val="0"/>
          <w:sz w:val="21"/>
        </w:rPr>
        <w:t>整体两层转换:字节数组 → JSON 文本字符串 → Java POJO</w:t>
      </w:r>
    </w:p>
    <w:p w14:paraId="10E31882"/>
    <w:p w14:paraId="501615B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┌─ Tomcat 阶段 (只存原始字节, 不做字符解码) 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客户端发: {"name":"张三","age":18}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网络传输 = UTF-8 编码 byte[]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Coyote 读 Socket → 放进 InputBuffer (二进制, 无字符串)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↓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 完全不知道这是 JSON,只是一堆字节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Spring 阶段 (取字节, 提取编码) 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Spring 调 request.getInputStream() 拿字节流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读 Content-Type: application/json; charset=UTF-8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第一步 (字节 → JSON 字符串, 字符解码) 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根据 charset 把 byte[] 解码成 UTF-8 字符串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byte[] → "{\"name\":\"张三\",\"age\":18}"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这一步是单纯字节转文本,现在才有可读 JSON 文本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 Jackson 第二步 (JSON 字符串 → POJO, 语法解析+反射) 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词法/语法解析 JSON 文本, 构建内存 JsonNode 树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按 POJO 字段名+类型做映射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反射调无参构造创建 POJO 实例, 把树里的值塞到字段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31173C5C"/>
    <w:p w14:paraId="61827CDC">
      <w:r>
        <w:rPr>
          <w:rFonts w:ascii="微软雅黑" w:hAnsi="微软雅黑" w:eastAsia="微软雅黑"/>
          <w:b/>
          <w:sz w:val="21"/>
        </w:rPr>
        <w:t>底层优化细节:不一定生成完整大字符串</w:t>
      </w:r>
    </w:p>
    <w:p w14:paraId="35705606">
      <w:r>
        <w:rPr>
          <w:rFonts w:ascii="微软雅黑" w:hAnsi="微软雅黑" w:eastAsia="微软雅黑"/>
          <w:b w:val="0"/>
          <w:sz w:val="21"/>
        </w:rPr>
        <w:t>Jackson 有流解析器 JsonParser,支持边读字节边解析:</w:t>
      </w:r>
    </w:p>
    <w:p w14:paraId="71B0645F">
      <w:r>
        <w:rPr>
          <w:rFonts w:ascii="微软雅黑" w:hAnsi="微软雅黑" w:eastAsia="微软雅黑"/>
          <w:b w:val="0"/>
          <w:sz w:val="21"/>
        </w:rPr>
        <w:t xml:space="preserve">  • 小 JSON:直接全部解码为字符串再解析</w:t>
      </w:r>
    </w:p>
    <w:p w14:paraId="55FCD15C">
      <w:r>
        <w:rPr>
          <w:rFonts w:ascii="微软雅黑" w:hAnsi="微软雅黑" w:eastAsia="微软雅黑"/>
          <w:b w:val="0"/>
          <w:sz w:val="21"/>
        </w:rPr>
        <w:t xml:space="preserve">  • 超大 JSON / 大请求体:流式逐段解析,中间不缓存完整字符串</w:t>
      </w:r>
    </w:p>
    <w:p w14:paraId="289B104C">
      <w:r>
        <w:rPr>
          <w:rFonts w:ascii="微软雅黑" w:hAnsi="微软雅黑" w:eastAsia="微软雅黑"/>
          <w:b w:val="0"/>
          <w:sz w:val="21"/>
        </w:rPr>
        <w:t>但逻辑流程不变:二进制字节必须先按指定编码翻译成 JSON 字符流,才能语法解析,不可能直接把裸字节映射成 Java 对象。</w:t>
      </w:r>
    </w:p>
    <w:p w14:paraId="08FC9B98"/>
    <w:p w14:paraId="4975FF2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3.9 经典误区澄清:Tomcat ≠ 反序列化</w:t>
      </w:r>
    </w:p>
    <w:p w14:paraId="2D601219">
      <w:r>
        <w:rPr>
          <w:rFonts w:ascii="微软雅黑" w:hAnsi="微软雅黑" w:eastAsia="微软雅黑"/>
          <w:b/>
          <w:color w:val="C00000"/>
          <w:sz w:val="21"/>
        </w:rPr>
        <w:t>⚠️ Socket 字节 → coyote.Request 不是序列化/反序列化!</w:t>
      </w:r>
    </w:p>
    <w:p w14:paraId="2842190E"/>
    <w:p w14:paraId="7D1705DD">
      <w:r>
        <w:rPr>
          <w:rFonts w:ascii="微软雅黑" w:hAnsi="微软雅黑" w:eastAsia="微软雅黑"/>
          <w:b/>
          <w:sz w:val="21"/>
        </w:rPr>
        <w:t>两个'对象'完全不是一回事: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7"/>
      </w:tblGrid>
      <w:tr w14:paraId="5A20B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066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w="2160" w:type="dxa"/>
          </w:tcPr>
          <w:p w14:paraId="1712B1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w="2160" w:type="dxa"/>
          </w:tcPr>
          <w:p w14:paraId="33078C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w="2160" w:type="dxa"/>
          </w:tcPr>
          <w:p w14:paraId="30EA2A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</w:tr>
      <w:tr w14:paraId="13EC74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CF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coyote.Request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connector.Request</w:t>
            </w:r>
          </w:p>
        </w:tc>
        <w:tc>
          <w:tcPr>
            <w:tcW w:w="2160" w:type="dxa"/>
          </w:tcPr>
          <w:p w14:paraId="6221D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容器收纳盒</w:t>
            </w:r>
          </w:p>
        </w:tc>
        <w:tc>
          <w:tcPr>
            <w:tcW w:w="2160" w:type="dxa"/>
          </w:tcPr>
          <w:p w14:paraId="32E4B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所有接口请求共用一套固定结构</w:t>
            </w:r>
          </w:p>
        </w:tc>
        <w:tc>
          <w:tcPr>
            <w:tcW w:w="2160" w:type="dxa"/>
          </w:tcPr>
          <w:p w14:paraId="4220B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method/uri/headers/字节缓冲区/IP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(固定)</w:t>
            </w:r>
          </w:p>
        </w:tc>
      </w:tr>
      <w:tr w14:paraId="58DB5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954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UserDTO /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OrderDTO</w:t>
            </w:r>
          </w:p>
        </w:tc>
        <w:tc>
          <w:tcPr>
            <w:tcW w:w="2160" w:type="dxa"/>
          </w:tcPr>
          <w:p w14:paraId="13E4C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业务自定义实体</w:t>
            </w:r>
          </w:p>
        </w:tc>
        <w:tc>
          <w:tcPr>
            <w:tcW w:w="2160" w:type="dxa"/>
          </w:tcPr>
          <w:p w14:paraId="6CC75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每个接口的 DTO 结构都不一样</w:t>
            </w:r>
          </w:p>
        </w:tc>
        <w:tc>
          <w:tcPr>
            <w:tcW w:w="2160" w:type="dxa"/>
          </w:tcPr>
          <w:p w14:paraId="3100F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name/age/id/...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(每次不同)</w:t>
            </w:r>
          </w:p>
        </w:tc>
      </w:tr>
    </w:tbl>
    <w:p w14:paraId="74FABF64"/>
    <w:p w14:paraId="04D46CFA">
      <w:r>
        <w:rPr>
          <w:rFonts w:ascii="微软雅黑" w:hAnsi="微软雅黑" w:eastAsia="微软雅黑"/>
          <w:b/>
          <w:sz w:val="21"/>
        </w:rPr>
        <w:t>两段转换严格分开:</w:t>
      </w:r>
    </w:p>
    <w:p w14:paraId="4E586E2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第一段: TCP 字节 → coyote.Request (协议分装, 无业务解析)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无分割的完整 HTTP 二进制流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操作: 按 \r\n 切分请求行/头/body, 分装到容器对象属性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填充完毕的 coyote.Request, body 仅保留原始 JSON 字节数组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⚠️ 这步只是'收纳搬运', 不读 JSON 内容, 不属于反序列化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第二段: body 字节 → JSON 字符串 → UserDTO (业务反序列化)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输入: coyote.Request 里缓存的 body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1: 根据 Content-Type 编码, 字节解码为 JSON 文本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操作 2: Jackson 解析 JSON 语法, 反射创建 POJO, 填业务字段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输出: 业务实体 UserDTO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⭐ 这步才是开发常说的'反序列化'</w:t>
      </w:r>
    </w:p>
    <w:p w14:paraId="205364B8"/>
    <w:p w14:paraId="631F863F">
      <w:r>
        <w:rPr>
          <w:rFonts w:ascii="微软雅黑" w:hAnsi="微软雅黑" w:eastAsia="微软雅黑"/>
          <w:b w:val="0"/>
          <w:sz w:val="21"/>
        </w:rPr>
        <w:t>通俗比喻 — 把快递搬到仓库:</w:t>
      </w:r>
    </w:p>
    <w:p w14:paraId="3BA77344">
      <w:r>
        <w:rPr>
          <w:rFonts w:ascii="微软雅黑" w:hAnsi="微软雅黑" w:eastAsia="微软雅黑"/>
          <w:b w:val="0"/>
          <w:sz w:val="21"/>
        </w:rPr>
        <w:t xml:space="preserve">  • Tomcat = 分拣员:拆快递,单据放文件夹,货物放箱子,分拣员看不懂货是啥</w:t>
      </w:r>
    </w:p>
    <w:p w14:paraId="5C08FCF6">
      <w:r>
        <w:rPr>
          <w:rFonts w:ascii="微软雅黑" w:hAnsi="微软雅黑" w:eastAsia="微软雅黑"/>
          <w:b w:val="0"/>
          <w:sz w:val="21"/>
        </w:rPr>
        <w:t xml:space="preserve">    → 产出 coyote.Request 这个收纳盒</w:t>
      </w:r>
    </w:p>
    <w:p w14:paraId="3413218E">
      <w:r>
        <w:rPr>
          <w:rFonts w:ascii="微软雅黑" w:hAnsi="微软雅黑" w:eastAsia="微软雅黑"/>
          <w:b w:val="0"/>
          <w:sz w:val="21"/>
        </w:rPr>
        <w:t xml:space="preserve">  • Jackson = 拆货工人:打开箱子,按清单组装成完整商品(UserDTO)</w:t>
      </w:r>
    </w:p>
    <w:p w14:paraId="65032EAA">
      <w:r>
        <w:rPr>
          <w:rFonts w:ascii="微软雅黑" w:hAnsi="微软雅黑" w:eastAsia="微软雅黑"/>
          <w:b/>
          <w:sz w:val="21"/>
        </w:rPr>
        <w:t>分拣分装 ≠ 组装商品,这就是两者最大区别。</w:t>
      </w:r>
    </w:p>
    <w:p w14:paraId="0A9FCCD2"/>
    <w:p w14:paraId="68CB467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3.10 InputStream 一次性大坑 + 解决方案</w:t>
      </w:r>
    </w:p>
    <w:p w14:paraId="5C0E1B7B">
      <w:r>
        <w:rPr>
          <w:rFonts w:ascii="微软雅黑" w:hAnsi="微软雅黑" w:eastAsia="微软雅黑"/>
          <w:b w:val="0"/>
          <w:sz w:val="21"/>
        </w:rPr>
        <w:t>生产代码常见:Filter 想打日志 + Controller 用 @RequestBody → body 被读两次 → 第二次空。Spring 自带 ContentCachingRequestWrapper 解决:</w:t>
      </w:r>
    </w:p>
    <w:p w14:paraId="4CCD1AF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CachingFilter implements 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doFilter(ServletRequest req, ServletResponse resp, 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包一层: 后续读 inputStream 时, wrapper 把字节存到内部 byte[]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ContentCachingRequestWrapper wrapped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ContentCachingRequestWrapper((HttpServletRequest) req);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chain.doFilter(wrapped, resp);   // 业务用 wrapped, body 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业务跑完, 缓存的 body 还在, 再读一次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byte[] cachedBody = wrapped.getContentAsByteArray();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bodyStr = new String(cachedBody, StandardCharsets.UTF_8);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log.info("收到 body: {}", bodyStr);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FC0FBD">
      <w:r>
        <w:rPr>
          <w:rFonts w:ascii="微软雅黑" w:hAnsi="微软雅黑" w:eastAsia="微软雅黑"/>
          <w:b w:val="0"/>
          <w:sz w:val="21"/>
        </w:rPr>
        <w:t>原理是装饰器模式:重写 getInputStream(),给业务字节同时塞 byte[] 缓存。对照 RequestFacade 是门面模式 — 两个经典模式同台演出。</w:t>
      </w:r>
    </w:p>
    <w:p w14:paraId="76E98421"/>
    <w:p w14:paraId="2F9B6F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3.11 Filter / Interceptor / Controller 三层链路</w:t>
      </w:r>
    </w:p>
    <w:p w14:paraId="28C1BC1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→ Tomcat → connector.Request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ApplicationFilterChain          │ ← DispatcherServlet 之前!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(javax.servlet.Filter 链)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1 (CharacterEncoding)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2 (Spring Security)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3 (CORS)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Filter 4 (自定义日志 Filter)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▼ 包成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┌─────────────────────────────────┐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DispatcherServlet                │ ← Spring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- HandlerMapping 找 Controller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┌──────────────────────────┐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HandlerInterceptor 链    │   │ ← Spring 拦截器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│  preHandle (HeaderIntercep)│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└──────────────────────────┘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ArgumentResolver 解析参数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你的 Controller 方法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   ↓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  postHandle / afterCompletion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└─────────────────────────────────┘</w:t>
      </w:r>
    </w:p>
    <w:p w14:paraId="41FF74AF"/>
    <w:p w14:paraId="37D9EA3C">
      <w:r>
        <w:rPr>
          <w:rFonts w:ascii="微软雅黑" w:hAnsi="微软雅黑" w:eastAsia="微软雅黑"/>
          <w:b/>
          <w:sz w:val="21"/>
        </w:rPr>
        <w:t>Filter vs Interceptor 区别表: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776"/>
        <w:gridCol w:w="3659"/>
      </w:tblGrid>
      <w:tr w14:paraId="4AC650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15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15C24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w="2880" w:type="dxa"/>
          </w:tcPr>
          <w:p w14:paraId="289F47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HandlerInterceptor</w:t>
            </w:r>
          </w:p>
        </w:tc>
      </w:tr>
      <w:tr w14:paraId="45789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39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</w:t>
            </w:r>
          </w:p>
        </w:tc>
        <w:tc>
          <w:tcPr>
            <w:tcW w:w="2880" w:type="dxa"/>
          </w:tcPr>
          <w:p w14:paraId="117D6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w="2880" w:type="dxa"/>
          </w:tcPr>
          <w:p w14:paraId="37765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 自家</w:t>
            </w:r>
          </w:p>
        </w:tc>
      </w:tr>
      <w:tr w14:paraId="77DBD6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10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w="2880" w:type="dxa"/>
          </w:tcPr>
          <w:p w14:paraId="61D4D7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w="2880" w:type="dxa"/>
          </w:tcPr>
          <w:p w14:paraId="0A8CF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之内</w:t>
            </w:r>
          </w:p>
        </w:tc>
      </w:tr>
      <w:tr w14:paraId="32BA71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7BA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w="2880" w:type="dxa"/>
          </w:tcPr>
          <w:p w14:paraId="51273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 原生</w:t>
            </w:r>
          </w:p>
        </w:tc>
        <w:tc>
          <w:tcPr>
            <w:tcW w:w="2880" w:type="dxa"/>
          </w:tcPr>
          <w:p w14:paraId="3CE71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 w14:paraId="0AFCB3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FD3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能否改请求/响应</w:t>
            </w:r>
          </w:p>
        </w:tc>
        <w:tc>
          <w:tcPr>
            <w:tcW w:w="2880" w:type="dxa"/>
          </w:tcPr>
          <w:p w14:paraId="71CA01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能(包 wrapper)</w:t>
            </w:r>
          </w:p>
        </w:tc>
        <w:tc>
          <w:tcPr>
            <w:tcW w:w="2880" w:type="dxa"/>
          </w:tcPr>
          <w:p w14:paraId="43457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不方便改 body</w:t>
            </w:r>
          </w:p>
        </w:tc>
      </w:tr>
      <w:tr w14:paraId="4ADEB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05C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注册方式</w:t>
            </w:r>
          </w:p>
        </w:tc>
        <w:tc>
          <w:tcPr>
            <w:tcW w:w="2880" w:type="dxa"/>
          </w:tcPr>
          <w:p w14:paraId="187C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@WebFilter / FilterRegistrationBean</w:t>
            </w:r>
          </w:p>
        </w:tc>
        <w:tc>
          <w:tcPr>
            <w:tcW w:w="2880" w:type="dxa"/>
          </w:tcPr>
          <w:p w14:paraId="65630E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WebMvcConfigurer.addInterceptors</w:t>
            </w:r>
          </w:p>
        </w:tc>
      </w:tr>
      <w:tr w14:paraId="65CA6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3AA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w="2880" w:type="dxa"/>
          </w:tcPr>
          <w:p w14:paraId="7A4DCE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日志/字符编码/CORS/Security</w:t>
            </w:r>
          </w:p>
        </w:tc>
        <w:tc>
          <w:tcPr>
            <w:tcW w:w="2880" w:type="dxa"/>
          </w:tcPr>
          <w:p w14:paraId="42A91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业务级鉴权/参数注入/性能监控</w:t>
            </w:r>
          </w:p>
        </w:tc>
      </w:tr>
    </w:tbl>
    <w:p w14:paraId="17D07892">
      <w:r>
        <w:rPr>
          <w:rFonts w:ascii="微软雅黑" w:hAnsi="微软雅黑" w:eastAsia="微软雅黑"/>
          <w:b w:val="0"/>
          <w:sz w:val="21"/>
        </w:rPr>
        <w:t>mini-mall-cloud 的 HeaderInterceptor 是 Interceptor(在 common-security)。</w:t>
      </w:r>
    </w:p>
    <w:p w14:paraId="629311C3"/>
    <w:p w14:paraId="5C7C62E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3.12 ArgumentResolver — 参数注解的真相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4560"/>
        <w:gridCol w:w="2241"/>
      </w:tblGrid>
      <w:tr w14:paraId="584CD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3FB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w="2880" w:type="dxa"/>
          </w:tcPr>
          <w:p w14:paraId="0345EF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解析器</w:t>
            </w:r>
          </w:p>
        </w:tc>
        <w:tc>
          <w:tcPr>
            <w:tcW w:w="2880" w:type="dxa"/>
          </w:tcPr>
          <w:p w14:paraId="4EB6B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从哪抽</w:t>
            </w:r>
          </w:p>
        </w:tc>
      </w:tr>
      <w:tr w14:paraId="00A9E9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9C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@RequestParam</w:t>
            </w:r>
          </w:p>
        </w:tc>
        <w:tc>
          <w:tcPr>
            <w:tcW w:w="2880" w:type="dxa"/>
          </w:tcPr>
          <w:p w14:paraId="25249B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RequestParamMethodArgumentResolver</w:t>
            </w:r>
          </w:p>
        </w:tc>
        <w:tc>
          <w:tcPr>
            <w:tcW w:w="2880" w:type="dxa"/>
          </w:tcPr>
          <w:p w14:paraId="57D02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req.getParameter (URL/表单)</w:t>
            </w:r>
          </w:p>
        </w:tc>
      </w:tr>
      <w:tr w14:paraId="5C1118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32D1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@RequestHeader</w:t>
            </w:r>
          </w:p>
        </w:tc>
        <w:tc>
          <w:tcPr>
            <w:tcW w:w="2880" w:type="dxa"/>
          </w:tcPr>
          <w:p w14:paraId="0BC3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RequestHeaderMethodArgumentResolver</w:t>
            </w:r>
          </w:p>
        </w:tc>
        <w:tc>
          <w:tcPr>
            <w:tcW w:w="2880" w:type="dxa"/>
          </w:tcPr>
          <w:p w14:paraId="3A637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req.getHeader(name)</w:t>
            </w:r>
          </w:p>
        </w:tc>
      </w:tr>
      <w:tr w14:paraId="3F1C1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1D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@PathVariable</w:t>
            </w:r>
          </w:p>
        </w:tc>
        <w:tc>
          <w:tcPr>
            <w:tcW w:w="2880" w:type="dxa"/>
          </w:tcPr>
          <w:p w14:paraId="2DF83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PathVariableMethodArgumentResolver</w:t>
            </w:r>
          </w:p>
        </w:tc>
        <w:tc>
          <w:tcPr>
            <w:tcW w:w="2880" w:type="dxa"/>
          </w:tcPr>
          <w:p w14:paraId="633D5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路径 /{id}</w:t>
            </w:r>
          </w:p>
        </w:tc>
      </w:tr>
      <w:tr w14:paraId="27FB96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5D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@RequestBody</w:t>
            </w:r>
          </w:p>
        </w:tc>
        <w:tc>
          <w:tcPr>
            <w:tcW w:w="2880" w:type="dxa"/>
          </w:tcPr>
          <w:p w14:paraId="79D86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RequestResponseBodyMethodProcessor</w:t>
            </w:r>
          </w:p>
        </w:tc>
        <w:tc>
          <w:tcPr>
            <w:tcW w:w="2880" w:type="dxa"/>
          </w:tcPr>
          <w:p w14:paraId="2F869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req.getInputStream + Jackson 反序列化</w:t>
            </w:r>
          </w:p>
        </w:tc>
      </w:tr>
      <w:tr w14:paraId="7647E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BA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@CookieValue</w:t>
            </w:r>
          </w:p>
        </w:tc>
        <w:tc>
          <w:tcPr>
            <w:tcW w:w="2880" w:type="dxa"/>
          </w:tcPr>
          <w:p w14:paraId="22D7A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ServletCookieValueMethodArgumentResolver</w:t>
            </w:r>
          </w:p>
        </w:tc>
        <w:tc>
          <w:tcPr>
            <w:tcW w:w="2880" w:type="dxa"/>
          </w:tcPr>
          <w:p w14:paraId="1B774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req.getCookies()</w:t>
            </w:r>
          </w:p>
        </w:tc>
      </w:tr>
      <w:tr w14:paraId="61E62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F9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</w:t>
            </w:r>
          </w:p>
        </w:tc>
        <w:tc>
          <w:tcPr>
            <w:tcW w:w="2880" w:type="dxa"/>
          </w:tcPr>
          <w:p w14:paraId="142E3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ServletRequestMethodArgumentResolver</w:t>
            </w:r>
          </w:p>
        </w:tc>
        <w:tc>
          <w:tcPr>
            <w:tcW w:w="2880" w:type="dxa"/>
          </w:tcPr>
          <w:p w14:paraId="0EA87D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原汁原味的 req</w:t>
            </w:r>
          </w:p>
        </w:tc>
      </w:tr>
      <w:tr w14:paraId="785C3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DF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4E22B1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HttpEntityMethodProcessor 等</w:t>
            </w:r>
          </w:p>
        </w:tc>
        <w:tc>
          <w:tcPr>
            <w:tcW w:w="2880" w:type="dxa"/>
          </w:tcPr>
          <w:p w14:paraId="5B4D50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 req 所有 header 封装</w:t>
            </w:r>
          </w:p>
        </w:tc>
      </w:tr>
    </w:tbl>
    <w:p w14:paraId="1F5E6D94">
      <w:r>
        <w:rPr>
          <w:rFonts w:ascii="微软雅黑" w:hAnsi="微软雅黑" w:eastAsia="微软雅黑"/>
          <w:b w:val="0"/>
          <w:sz w:val="21"/>
        </w:rPr>
        <w:t>OAUTH.7 里 githubCallback(@RequestParam String code) 走第一个,解析器内部调 req.getParameter("code") 抽出 ?code=xxxx 里的值。</w:t>
      </w:r>
    </w:p>
    <w:p w14:paraId="753AF312"/>
    <w:p w14:paraId="40988C8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3.13 HttpHeaders 在入站也能用(高频踩盲)</w:t>
      </w:r>
    </w:p>
    <w:p w14:paraId="565360C6">
      <w:r>
        <w:rPr>
          <w:rFonts w:ascii="微软雅黑" w:hAnsi="微软雅黑" w:eastAsia="微软雅黑"/>
          <w:b/>
          <w:color w:val="C00000"/>
          <w:sz w:val="21"/>
        </w:rPr>
        <w:t>RestTemplate 客户端的 HttpHeaders 和 Spring MVC 入站的 HttpHeaders 是同一个类!底层都是 MultiValueMap&lt;String, String&gt;。</w:t>
      </w:r>
    </w:p>
    <w:p w14:paraId="17122D0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 1: Controller 参数直接注入(推荐)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 test(HttpHeaders headers)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 2: 从 RequestContextHolder 全局任意位置拿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HttpServletRequest req = ((ServletRequestAttributes)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RequestContextHolder.getRequestAttributes()).getRequest();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Enumeration&lt;String&gt; headerNames = req.getHeaderNames();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while (headerNames.hasMoreElements())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headerNames.nextElement();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headers.addAll(key, Collections.list(req.getHeaders(key)));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85CAD7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1. 事实：入站 Controller 完全可以用 HttpEntity&lt;T&gt; 接收</w:t>
      </w:r>
    </w:p>
    <w:p w14:paraId="523E352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@PostMapping("/demo")</w:t>
      </w:r>
    </w:p>
    <w:p w14:paraId="7D0C652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test(HttpEntity&lt;UserDTO&gt; entity) {</w:t>
      </w:r>
    </w:p>
    <w:p w14:paraId="3356503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HttpHeaders headers = entity.getHeaders();</w:t>
      </w:r>
    </w:p>
    <w:p w14:paraId="272560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UserDTO body = entity.getBody();</w:t>
      </w:r>
    </w:p>
    <w:p w14:paraId="1FDB390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R.ok();</w:t>
      </w:r>
    </w:p>
    <w:p w14:paraId="787DAAC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558499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这段代码能正常运行，Spring 原生支持，所以笔记里 “入站没有 HttpEntity” 说法不准确，正确区分应该是：</w:t>
      </w:r>
    </w:p>
    <w:p w14:paraId="5381AD4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Servlet 原生 API（HttpServletRequest）本身没有 HttpEntity</w:t>
      </w:r>
    </w:p>
    <w:p w14:paraId="716F975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Tomcat 底层只给你原始流、原始 header 枚举，不存在封装好的 HttpEntity 对象；</w:t>
      </w:r>
    </w:p>
    <w:p w14:paraId="55F44E9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SpringMVC 框架做了上层封装，Controller 形参可以注入 HttpEntity</w:t>
      </w:r>
    </w:p>
    <w:p w14:paraId="4256CE1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Spring 自动从 request 读取 header、读取请求体并反序列化，组装成 HttpEntity 传给你。</w:t>
      </w:r>
    </w:p>
    <w:p w14:paraId="3E3F6B5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2. 客户端出站 HttpEntity vs 服务端入站 HttpEntity（同一个类）</w:t>
      </w:r>
    </w:p>
    <w:p w14:paraId="1464B11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类全限定名：org.springframework.http.HttpEntity，两边完全是同一个类，只是使用方向相反：</w:t>
      </w:r>
    </w:p>
    <w:p w14:paraId="1AA2879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RestTemplate 客户端（发请求）：手动 new HttpEntity，把 headers+body 打包，发给第三方接口；</w:t>
      </w:r>
    </w:p>
    <w:p w14:paraId="22CD74E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Controller 入站（收请求）：Spring 自动构造 HttpEntity，把当前请求的 headers + 解析后的 body 打包给你接收。</w:t>
      </w:r>
    </w:p>
    <w:p w14:paraId="67999E4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3. 为什么笔记写 “入站头、体分开拿”？两种写法只是两种风格</w:t>
      </w:r>
    </w:p>
    <w:p w14:paraId="1A27CAB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A：分开接收（笔记主推）</w:t>
      </w:r>
    </w:p>
    <w:p w14:paraId="1C02048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56558B1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473938D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demo(HttpHeaders headers, @RequestBody UserDTO dto)</w:t>
      </w:r>
    </w:p>
    <w:p w14:paraId="102DBE2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header、body 拆成两个参数，逻辑分离，日常业务最常用。</w:t>
      </w:r>
    </w:p>
    <w:p w14:paraId="090FF9E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写法 B：HttpEntity 统一接收</w:t>
      </w:r>
    </w:p>
    <w:p w14:paraId="280CD01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java</w:t>
      </w:r>
    </w:p>
    <w:p w14:paraId="0E8E16C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运行</w:t>
      </w:r>
    </w:p>
    <w:p w14:paraId="74112ED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public R demo(HttpEntity&lt;UserDTO&gt; entity)</w:t>
      </w:r>
    </w:p>
    <w:p w14:paraId="076F7C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把 header、body 合并到一个对象里，适合需要批量操作全部请求头的场景。</w:t>
      </w:r>
    </w:p>
    <w:p w14:paraId="7BD1D9BC">
      <w:r>
        <w:rPr>
          <w:rFonts w:hint="eastAsia"/>
          <w:sz w:val="18"/>
          <w:szCs w:val="18"/>
        </w:rPr>
        <w:t>底层完全一致：两种方式底层都依赖HttpServletRequest + HttpMessageConverter，不存在谁替代谁</w:t>
      </w:r>
      <w:r>
        <w:rPr>
          <w:rFonts w:hint="eastAsia"/>
        </w:rPr>
        <w:t>。</w:t>
      </w:r>
    </w:p>
    <w:p w14:paraId="39CD554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3.14 入站没有 HttpEntity!头/体分开拿</w:t>
      </w:r>
    </w:p>
    <w:p w14:paraId="67C56B3F">
      <w:r>
        <w:rPr>
          <w:rFonts w:ascii="微软雅黑" w:hAnsi="微软雅黑" w:eastAsia="微软雅黑"/>
          <w:b/>
          <w:color w:val="C00000"/>
          <w:sz w:val="21"/>
        </w:rPr>
        <w:t>⭐ 重点区分:</w:t>
      </w:r>
    </w:p>
    <w:p w14:paraId="3C50A32D">
      <w:r>
        <w:rPr>
          <w:rFonts w:ascii="微软雅黑" w:hAnsi="微软雅黑" w:eastAsia="微软雅黑"/>
          <w:b w:val="0"/>
          <w:sz w:val="21"/>
        </w:rPr>
        <w:t xml:space="preserve">  • 客户端 RestTemplate 出站:HttpEntity&lt;T&gt; = 组装头 + 体一起发出去</w:t>
      </w:r>
    </w:p>
    <w:p w14:paraId="50616B78">
      <w:r>
        <w:rPr>
          <w:rFonts w:ascii="微软雅黑" w:hAnsi="微软雅黑" w:eastAsia="微软雅黑"/>
          <w:b w:val="0"/>
          <w:sz w:val="21"/>
        </w:rPr>
        <w:t xml:space="preserve">  • 服务端接收请求(入站):不存在 HttpEntity 接收入站请求</w:t>
      </w:r>
    </w:p>
    <w:p w14:paraId="6A1F7E72"/>
    <w:p w14:paraId="0FD058DB">
      <w:r>
        <w:rPr>
          <w:rFonts w:ascii="微软雅黑" w:hAnsi="微软雅黑" w:eastAsia="微软雅黑"/>
          <w:b w:val="0"/>
          <w:sz w:val="21"/>
        </w:rPr>
        <w:t>入站分头/体两套独立获取:</w:t>
      </w:r>
    </w:p>
    <w:p w14:paraId="52408A79">
      <w:r>
        <w:rPr>
          <w:rFonts w:ascii="微软雅黑" w:hAnsi="微软雅黑" w:eastAsia="微软雅黑"/>
          <w:b w:val="0"/>
          <w:sz w:val="21"/>
        </w:rPr>
        <w:t xml:space="preserve">  • 头:HttpServletRequest / HttpHeaders</w:t>
      </w:r>
    </w:p>
    <w:p w14:paraId="7E1D3ED8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 xml:space="preserve">  • 体:@RequestBody + HttpMessageConverter 解析流</w:t>
      </w:r>
    </w:p>
    <w:p w14:paraId="30E6CF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核心区分（客户端出站 vs 服务端入站）</w:t>
      </w:r>
    </w:p>
    <w:p w14:paraId="0119B2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客户端 RestTemplate 出站（发起 HTTP 调用）</w:t>
      </w:r>
    </w:p>
    <w:p w14:paraId="63D239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使用HttpEntity&lt;T&gt;统一封装请求头 HttpHeaders + 请求体，作为完整报文载体发送，交换方法必须传入该对象。</w:t>
      </w:r>
    </w:p>
    <w:p w14:paraId="70884F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HttpHeaders headers = new HttpHeaders();</w:t>
      </w:r>
    </w:p>
    <w:p w14:paraId="1D9EF56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headers.setContentType(MediaType.APPLICATION_JSON);</w:t>
      </w:r>
    </w:p>
    <w:p w14:paraId="08A5DB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User body = new User();</w:t>
      </w:r>
    </w:p>
    <w:p w14:paraId="6B9FFF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// 头+体合并封装</w:t>
      </w:r>
    </w:p>
    <w:p w14:paraId="65A5B3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HttpEntity&lt;User&gt; entity = new HttpEntity&lt;&gt;(body, headers);</w:t>
      </w:r>
    </w:p>
    <w:p w14:paraId="0D70E4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restTemplate.exchange(url, HttpMethod.POST, entity, R.class);</w:t>
      </w:r>
    </w:p>
    <w:p w14:paraId="43BE618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服务端接收请求（入站）</w:t>
      </w:r>
    </w:p>
    <w:p w14:paraId="6FCD75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SpringMVC 底层不存在HttpEntity接收原始请求，请求头、请求体两套数据完全分离，分开读取：</w:t>
      </w:r>
    </w:p>
    <w:p w14:paraId="630164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请求头：HttpServletRequest / 形参注入HttpHeaders</w:t>
      </w:r>
    </w:p>
    <w:p w14:paraId="1C5C3B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请求体：@RequestBody注解配合HttpMessageConverter解析输入流</w:t>
      </w:r>
    </w:p>
    <w:p w14:paraId="37B0A6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3.15 HttpMessageConverter：请求体序列化 / 反序列化核心转换器</w:t>
      </w:r>
    </w:p>
    <w:p w14:paraId="057CB3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负责 Java 对象 ↔ HTTP 字节流（JSON/XML） 双向转换，默认核心实现MappingJackson2HttpMessageConverter（JSON 转换）。</w:t>
      </w:r>
    </w:p>
    <w:p w14:paraId="61578EE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① 入站流程（@RequestBody 触发，JSON→POJO 反序列化）</w:t>
      </w:r>
    </w:p>
    <w:p w14:paraId="5FDAC3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读取请求头Content-Type，判断媒体类型application/json；</w:t>
      </w:r>
    </w:p>
    <w:p w14:paraId="24D781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遍历所有转换器，匹配支持该类型、目标实体的MappingJackson2HttpMessageConverter；</w:t>
      </w:r>
    </w:p>
    <w:p w14:paraId="0C6712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读取request.getInputStream()原始字节流；</w:t>
      </w:r>
    </w:p>
    <w:p w14:paraId="3A91212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底层反射解析字节，完成 JSON → Java 实体 POJO 转换，注入 Controller 参数。</w:t>
      </w:r>
    </w:p>
    <w:p w14:paraId="67A9CC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② 出站流程（@ResponseBody/@RestController 触发，POJO→JSON 序列化）</w:t>
      </w:r>
    </w:p>
    <w:p w14:paraId="1A3C04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Controller 方法返回任意对象（自定义 VO、List、基础类型）；</w:t>
      </w:r>
    </w:p>
    <w:p w14:paraId="23D7BF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返回值处理器匹配同一套HttpMessageConverter；</w:t>
      </w:r>
    </w:p>
    <w:p w14:paraId="0B6F42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Jackson 反射将实体序列化为 JSON 字节数组；</w:t>
      </w:r>
    </w:p>
    <w:p w14:paraId="47299FDD">
      <w:pPr>
        <w:rPr>
          <w:rFonts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字节写入HttpServletResponse.getOutputStream()，返回给前端。</w:t>
      </w:r>
    </w:p>
    <w:p w14:paraId="0DDB23EB"/>
    <w:p w14:paraId="5DD8FBE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3.15 HttpMessageConverter — body 反/序列化</w:t>
      </w:r>
    </w:p>
    <w:p w14:paraId="750C6F9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入站: @RequestBody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拿 req.getContentType() = "application/json"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找匹配 Converter: MappingJackson2HttpMessageConverter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从 req.getInputStream() 读字节流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Jackson 反射 + 反序列化 → POJO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出站: @ResponseBody / @RestController 触发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1. Controller 返回任意对象 (Result / User / List)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同一个 Converter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Jackson 反射 + 序列化 → JSON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写入 HttpServletResponse 的 OutputStream</w:t>
      </w:r>
    </w:p>
    <w:p w14:paraId="464557B8"/>
    <w:p w14:paraId="041CFF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3.16 字符编码大坑(生产事故 30%+)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14D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DC4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 数据部位</w:t>
            </w:r>
          </w:p>
        </w:tc>
        <w:tc>
          <w:tcPr>
            <w:tcW w:w="2880" w:type="dxa"/>
          </w:tcPr>
          <w:p w14:paraId="08AF9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9- 默认</w:t>
            </w:r>
          </w:p>
        </w:tc>
        <w:tc>
          <w:tcPr>
            <w:tcW w:w="2880" w:type="dxa"/>
          </w:tcPr>
          <w:p w14:paraId="0A6337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 9+ 默认</w:t>
            </w:r>
          </w:p>
        </w:tc>
      </w:tr>
      <w:tr w14:paraId="2A039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15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query string</w:t>
            </w:r>
          </w:p>
        </w:tc>
        <w:tc>
          <w:tcPr>
            <w:tcW w:w="2880" w:type="dxa"/>
          </w:tcPr>
          <w:p w14:paraId="311A3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06792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7773D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C32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form body</w:t>
            </w:r>
          </w:p>
        </w:tc>
        <w:tc>
          <w:tcPr>
            <w:tcW w:w="2880" w:type="dxa"/>
          </w:tcPr>
          <w:p w14:paraId="60596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  <w:tc>
          <w:tcPr>
            <w:tcW w:w="2880" w:type="dxa"/>
          </w:tcPr>
          <w:p w14:paraId="6E94FF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UTF-8</w:t>
            </w:r>
          </w:p>
        </w:tc>
      </w:tr>
      <w:tr w14:paraId="10BDE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B3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 值</w:t>
            </w:r>
          </w:p>
        </w:tc>
        <w:tc>
          <w:tcPr>
            <w:tcW w:w="2880" w:type="dxa"/>
          </w:tcPr>
          <w:p w14:paraId="068F0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ISO-8859-1(协议规定)</w:t>
            </w:r>
          </w:p>
        </w:tc>
        <w:tc>
          <w:tcPr>
            <w:tcW w:w="2880" w:type="dxa"/>
          </w:tcPr>
          <w:p w14:paraId="2B306C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ISO-8859-1</w:t>
            </w:r>
          </w:p>
        </w:tc>
      </w:tr>
    </w:tbl>
    <w:p w14:paraId="2B6EFE4B">
      <w:r>
        <w:rPr>
          <w:rFonts w:ascii="微软雅黑" w:hAnsi="微软雅黑" w:eastAsia="微软雅黑"/>
          <w:b w:val="0"/>
          <w:color w:val="C00000"/>
          <w:sz w:val="21"/>
        </w:rPr>
        <w:t>HTTP Header 永远不能直接放中文!想塞中文必须 URL 编码再放(%E5%BC%A0%E4%B8%89)。</w:t>
      </w:r>
    </w:p>
    <w:p w14:paraId="1CA5B6E6"/>
    <w:p w14:paraId="7AA8B47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3.17 高频开发场景速查</w:t>
      </w:r>
    </w:p>
    <w:p w14:paraId="54732DA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拦截器/过滤器(底层拿原始请求)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token = request.getHeader("token");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byte[] body = StreamUtils.copyToByteArray(request.getInputStream());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// ⚠️ 流只能读一次, 必须用 ContentCachingRequestWrapper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Controller 简易获取(推荐)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@PostMapping("/demo")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public R demo(HttpHeaders headers, @RequestBody UserDTO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String auth = headers.getFirst("Authorization");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List&lt;String&gt; cookies = headers.get("Cookie");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return R.ok();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全局任意位置拿当前请求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ServletRequestAttributes attr = (ServletRequestAttributes)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RequestContextHolder.getRequestAttributes();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HttpServletRequest req = attr.getRequest();</w:t>
      </w:r>
    </w:p>
    <w:p w14:paraId="12CAE005"/>
    <w:p w14:paraId="6A4945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3.18 完整端到端时序(OAuth callback 场景)</w:t>
      </w:r>
    </w:p>
    <w:p w14:paraId="127D99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GET /user/oauth/github/callback?code=abc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[1]  Tomcat Acceptor 线程接 TCP 连接 (NIO)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[2]  Poller 线程发现可读, 派给工作线程池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[3]  Http11Processor 解析 HTTP 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写入 coyote.Request 的 MimeHeaders / InputBuffer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[4]  CoyoteAdapter 包成 connector.Request → RequestFacade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[5]  ApplicationFilterChain (各 Filter)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[6]  DispatcherServlet.doDispatch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[7]  HandlerMapping 找到: OAuthController.githubCallback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[8]  HandlerInterceptor.preHandle (HeaderInterceptor 塞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[9]  HandlerAdapter.handle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RequestParamMethodArgumentResolver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req.getParameter("code") → "abc"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[10] OAuthController.githubCallback("abc")  ← 你的方法!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返回 Result&lt;...&gt;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[11] MappingJackson2HttpMessageConverter (Result → JSON 字节)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[12] HandlerInterceptor.afterCompletion (清 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[13] DispatcherServlet 把 response 字节交回 Tomcat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[14] Http11Processor 拼 HTTP 响应报文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[15] Tomcat 写回 Socket → 浏览器</w:t>
      </w:r>
    </w:p>
    <w:p w14:paraId="156DD50B">
      <w:pPr>
        <w:pStyle w:val="3"/>
        <w:numPr>
          <w:ilvl w:val="0"/>
          <w:numId w:val="19"/>
        </w:numPr>
        <w:rPr>
          <w:rFonts w:ascii="微软雅黑" w:hAnsi="微软雅黑" w:eastAsia="微软雅黑"/>
          <w:b/>
          <w:color w:val="2E74B5"/>
          <w:sz w:val="30"/>
        </w:rPr>
      </w:pPr>
      <w:r>
        <w:rPr>
          <w:rFonts w:ascii="微软雅黑" w:hAnsi="微软雅黑" w:eastAsia="微软雅黑"/>
          <w:b/>
          <w:color w:val="2E74B5"/>
          <w:sz w:val="30"/>
        </w:rPr>
        <w:t>后端发 HTTP 请求 — RestTemplate</w:t>
      </w:r>
    </w:p>
    <w:p w14:paraId="6ACEC0F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请求头、HttpEntity、Header 工具类完整说明</w:t>
      </w:r>
    </w:p>
    <w:p w14:paraId="7FDB1AA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一、核心类关系</w:t>
      </w:r>
    </w:p>
    <w:p w14:paraId="427A6CB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 HttpHeaders ：专门封装 HTTP 请求头的对象，内置  MultiValueMap&lt;String, String&gt; ，支持一个 key 多个 value</w:t>
      </w:r>
    </w:p>
    <w:p w14:paraId="1346128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 HttpEntity&lt;T&gt; ：承载 请求头 + 请求体 的载体</w:t>
      </w:r>
    </w:p>
    <w:p w14:paraId="0D6F36C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构造1： new HttpEntity(body, headers)  带头+体</w:t>
      </w:r>
    </w:p>
    <w:p w14:paraId="43A4AC2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构造2： new HttpEntity(headers)  只有请求头，无请求体（GET请求常用）</w:t>
      </w:r>
    </w:p>
    <w:p w14:paraId="5EA2F51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 RestTemplate  发送时会自动序列化 body（默认Jackson转JSON），headers 会自动组装到HTTP请求报文头</w:t>
      </w:r>
    </w:p>
    <w:p w14:paraId="3383504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二、Header 工具类封装（通用）</w:t>
      </w:r>
    </w:p>
    <w:p w14:paraId="7317A1F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通用 HttpHeaders 构建工具</w:t>
      </w:r>
    </w:p>
    <w:p w14:paraId="65F21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三、HttpEntity 组装 + RestTemplate 发送示例</w:t>
      </w:r>
    </w:p>
    <w:p w14:paraId="47E878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场景1：POST JSON（头+实体对象，自动序列化为JSON）</w:t>
      </w:r>
    </w:p>
    <w:p w14:paraId="189359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场景2：GET请求（只有Header，无请求体）</w:t>
      </w:r>
    </w:p>
    <w:p w14:paraId="4577EE3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四、关键细节说明</w:t>
      </w:r>
    </w:p>
    <w:p w14:paraId="25731621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1. Header不会序列化成JSON</w:t>
      </w:r>
    </w:p>
    <w:p w14:paraId="791079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HttpHeaders  是HTTP报文头，放在请求头部，不会放到请求body里</w:t>
      </w:r>
    </w:p>
    <w:p w14:paraId="1B21BD1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只有传入  HttpEntity  的第一个参数（body对象）会被序列化为JSON放在请求体</w:t>
      </w:r>
    </w:p>
    <w:p w14:paraId="1F639FD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2. 序列化规则</w:t>
      </w:r>
    </w:p>
    <w:p w14:paraId="7EBEF00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RestTemplate 默认使用  MappingJackson2HttpMessageConverter  将POJO → JSON字符串</w:t>
      </w:r>
    </w:p>
    <w:p w14:paraId="0C06412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如果传String字符串作为body，不会二次序列化，直接原样发送</w:t>
      </w:r>
    </w:p>
    <w:p w14:paraId="0236FDC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3. MultiValueMap特性</w:t>
      </w:r>
    </w:p>
    <w:p w14:paraId="3C838FF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headers.set(key,val) ：覆盖原有值</w:t>
      </w:r>
    </w:p>
    <w:p w14:paraId="5A407D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-  headers.addAll(key,val) ：追加多个同key请求头</w:t>
      </w:r>
    </w:p>
    <w:p w14:paraId="3B54E1C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4. exchange通用方法（推荐）</w:t>
      </w:r>
    </w:p>
    <w:p w14:paraId="7767A9D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restTemplate.exchange(url, method, httpEntity, respClass)  支持所有请求方式，统一处理header和body</w:t>
      </w:r>
    </w:p>
    <w:p w14:paraId="757F94B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五、Form表单场景区分（非JSON）</w:t>
      </w:r>
    </w:p>
    <w:p w14:paraId="6E101B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如果是表单提交，ContentType改为  application/x-www-form-urlencoded ，body要用  MultiValueMap ，不能传POJO：</w:t>
      </w:r>
    </w:p>
    <w:p w14:paraId="5992FF4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org.springframework.http.HttpHeaders;</w:t>
      </w:r>
    </w:p>
    <w:p w14:paraId="238F78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org.springframework.http.MediaType;</w:t>
      </w:r>
    </w:p>
    <w:p w14:paraId="5F8C51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import java.util.List;</w:t>
      </w:r>
    </w:p>
    <w:p w14:paraId="5F75F7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public class HttpHeaderUtil {</w:t>
      </w:r>
    </w:p>
    <w:p w14:paraId="7A55197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724E3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构建基础JSON请求头</w:t>
      </w:r>
    </w:p>
    <w:p w14:paraId="7408064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422AF4D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buildJsonHeader() {</w:t>
      </w:r>
    </w:p>
    <w:p w14:paraId="52CAD48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new HttpHeaders();</w:t>
      </w:r>
    </w:p>
    <w:p w14:paraId="36AE7FA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// 指定请求体为JSON</w:t>
      </w:r>
    </w:p>
    <w:p w14:paraId="6695851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headers.setContentType(MediaType.APPLICATION_JSON);</w:t>
      </w:r>
    </w:p>
    <w:p w14:paraId="11E0F8F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41F158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3E9F0EB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2CCB1CE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带Token鉴权的JSON请求头</w:t>
      </w:r>
    </w:p>
    <w:p w14:paraId="3BDFAD2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1304DE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buildJsonHeaderWithToken(String token) {</w:t>
      </w:r>
    </w:p>
    <w:p w14:paraId="3441DC2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HttpHeaders headers = buildJsonHeader();</w:t>
      </w:r>
    </w:p>
    <w:p w14:paraId="1F40E03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headers.set("Authorization", "Bearer " + token);</w:t>
      </w:r>
    </w:p>
    <w:p w14:paraId="26EA474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0609C5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6999D4B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  * 自定义单值Header</w:t>
      </w:r>
    </w:p>
    <w:p w14:paraId="1FF123A6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62F1245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addHeader(HttpHeaders headers, String key, String value) {</w:t>
      </w:r>
    </w:p>
    <w:p w14:paraId="743D96A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headers.set(key, value);</w:t>
      </w:r>
    </w:p>
    <w:p w14:paraId="5F62C90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413E55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27DB4AC3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/**</w:t>
      </w:r>
    </w:p>
    <w:p w14:paraId="6AA492F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 同一个key多值header</w:t>
      </w:r>
    </w:p>
    <w:p w14:paraId="7FB72CA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*/</w:t>
      </w:r>
    </w:p>
    <w:p w14:paraId="7E0C1E5E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public static HttpHeaders addMultiHeader(HttpHeaders headers, String key, List&lt;String&gt; values) {</w:t>
      </w:r>
    </w:p>
    <w:p w14:paraId="05BBA47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headers.addAll(key, values);</w:t>
      </w:r>
    </w:p>
    <w:p w14:paraId="76F8C60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headers;</w:t>
      </w:r>
    </w:p>
    <w:p w14:paraId="5E0459F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4A4CE19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30F300F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1. 构造请求头</w:t>
      </w:r>
    </w:p>
    <w:p w14:paraId="6AB9903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HttpHeaderUtil.buildJsonHeaderWithToken("xxx-token");</w:t>
      </w:r>
    </w:p>
    <w:p w14:paraId="03521D1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2. 请求体POJO（RestTemplate自动Jackson序列化JSON）</w:t>
      </w:r>
    </w:p>
    <w:p w14:paraId="162A932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UserDTO body = new UserDTO();</w:t>
      </w:r>
    </w:p>
    <w:p w14:paraId="04CB073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body.setName("test");</w:t>
      </w:r>
    </w:p>
    <w:p w14:paraId="0CE00558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body.setAge(20);</w:t>
      </w:r>
    </w:p>
    <w:p w14:paraId="285DE47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3. 封装 HttpEntity：headers + 请求体</w:t>
      </w:r>
    </w:p>
    <w:p w14:paraId="7BDC33A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HttpEntity&lt;UserDTO&gt; httpEntity = new HttpEntity&lt;&gt;(body, headers);</w:t>
      </w:r>
    </w:p>
    <w:p w14:paraId="3CB3B89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4. 发送POST</w:t>
      </w:r>
    </w:p>
    <w:p w14:paraId="08284CB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RestTemplate restTemplate = new RestTemplate();</w:t>
      </w:r>
    </w:p>
    <w:p w14:paraId="3020CD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url = " http://xxx/api/user ";</w:t>
      </w:r>
    </w:p>
    <w:p w14:paraId="71908415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响应封装为String，也可以自定义实体</w:t>
      </w:r>
    </w:p>
    <w:p w14:paraId="3C90BE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String resp = restTemplate.postForObject(url, httpEntity, String.class);</w:t>
      </w:r>
    </w:p>
    <w:p w14:paraId="0CC34A3C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HttpHeaderUtil.buildJsonHeaderWithToken("token123");</w:t>
      </w:r>
    </w:p>
    <w:p w14:paraId="04AFC05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无body，只传headers</w:t>
      </w:r>
    </w:p>
    <w:p w14:paraId="50B9625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HttpEntity&lt;Void&gt; httpEntity = new HttpEntity&lt;&gt;(headers);</w:t>
      </w:r>
    </w:p>
    <w:p w14:paraId="4B24A84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ResponseEntity&lt;String&gt; responseEntity = restTemplate.exchange(</w:t>
      </w:r>
    </w:p>
    <w:p w14:paraId="564AE952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url,</w:t>
      </w:r>
    </w:p>
    <w:p w14:paraId="5FE3828A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HttpMethod.GET,</w:t>
      </w:r>
    </w:p>
    <w:p w14:paraId="5DF37E6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httpEntity,</w:t>
      </w:r>
    </w:p>
    <w:p w14:paraId="64746784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String.class</w:t>
      </w:r>
    </w:p>
    <w:p w14:paraId="0877DE77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);</w:t>
      </w:r>
    </w:p>
    <w:p w14:paraId="01A1BBDD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HttpHeaders headers = new HttpHeaders();</w:t>
      </w:r>
    </w:p>
    <w:p w14:paraId="770CC2CB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headers.setContentType(MediaType.APPLICATION_FORM_URLENCODED);</w:t>
      </w:r>
    </w:p>
    <w:p w14:paraId="2D98342F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MultiValueMap&lt;String, String&gt; formBody = new LinkedMultiValueMap&lt;&gt;();</w:t>
      </w:r>
    </w:p>
    <w:p w14:paraId="37121210">
      <w:pPr>
        <w:numPr>
          <w:ilvl w:val="0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formBody.add("username", "123");</w:t>
      </w:r>
    </w:p>
    <w:p w14:paraId="1388D6C8">
      <w:pPr>
        <w:numPr>
          <w:ilvl w:val="0"/>
          <w:numId w:val="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HttpEntity&lt;MultiValueMap&lt;String, String&gt;&gt; entity = new HttpEntity&lt;&gt;(formBody, headers);</w:t>
      </w:r>
    </w:p>
    <w:p w14:paraId="6A4F9CC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谁发 HTTP — 工具对照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D2B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993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谁发 HTTP</w:t>
            </w:r>
          </w:p>
        </w:tc>
        <w:tc>
          <w:tcPr>
            <w:tcW w:w="4320" w:type="dxa"/>
          </w:tcPr>
          <w:p w14:paraId="44545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用什么</w:t>
            </w:r>
          </w:p>
        </w:tc>
      </w:tr>
      <w:tr w14:paraId="71163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14E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浏览器(前端)</w:t>
            </w:r>
          </w:p>
        </w:tc>
        <w:tc>
          <w:tcPr>
            <w:tcW w:w="4320" w:type="dxa"/>
          </w:tcPr>
          <w:p w14:paraId="26537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fetch / axios</w:t>
            </w:r>
          </w:p>
        </w:tc>
      </w:tr>
      <w:tr w14:paraId="6AA0D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402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命令行</w:t>
            </w:r>
          </w:p>
        </w:tc>
        <w:tc>
          <w:tcPr>
            <w:tcW w:w="4320" w:type="dxa"/>
          </w:tcPr>
          <w:p w14:paraId="3F30C7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</w:t>
            </w:r>
          </w:p>
        </w:tc>
      </w:tr>
      <w:tr w14:paraId="468CC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98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Postman / Apifox</w:t>
            </w:r>
          </w:p>
        </w:tc>
        <w:tc>
          <w:tcPr>
            <w:tcW w:w="4320" w:type="dxa"/>
          </w:tcPr>
          <w:p w14:paraId="5BF33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图形界面</w:t>
            </w:r>
          </w:p>
        </w:tc>
      </w:tr>
      <w:tr w14:paraId="7913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55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 Java 代码</w:t>
            </w:r>
          </w:p>
        </w:tc>
        <w:tc>
          <w:tcPr>
            <w:tcW w:w="4320" w:type="dxa"/>
          </w:tcPr>
          <w:p w14:paraId="460EBF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RestTemplate / WebClient / OkHttp</w:t>
            </w:r>
          </w:p>
        </w:tc>
      </w:tr>
    </w:tbl>
    <w:p w14:paraId="1F8DA52F">
      <w:r>
        <w:rPr>
          <w:rFonts w:ascii="微软雅黑" w:hAnsi="微软雅黑" w:eastAsia="微软雅黑"/>
          <w:b w:val="0"/>
          <w:sz w:val="21"/>
        </w:rPr>
        <w:t>后端要发 HTTP 的三种场景:第三方 API(GitHub/微信)、内部微服务(已用 OpenFeign 封装)、外部支付/物流系统。</w:t>
      </w:r>
    </w:p>
    <w:p w14:paraId="55053CC0"/>
    <w:p w14:paraId="48E0FD6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核心类关系</w:t>
      </w:r>
    </w:p>
    <w:p w14:paraId="07852E99">
      <w:r>
        <w:rPr>
          <w:rFonts w:ascii="微软雅黑" w:hAnsi="微软雅黑" w:eastAsia="微软雅黑"/>
          <w:b w:val="0"/>
          <w:sz w:val="21"/>
        </w:rPr>
        <w:t xml:space="preserve">  ① HttpHeaders:专门封装 HTTP 请求头的对象,内置 MultiValueMap&lt;String, String&gt;,支持一个 key 多个 value</w:t>
      </w:r>
    </w:p>
    <w:p w14:paraId="0911EFEC">
      <w:r>
        <w:rPr>
          <w:rFonts w:ascii="微软雅黑" w:hAnsi="微软雅黑" w:eastAsia="微软雅黑"/>
          <w:b w:val="0"/>
          <w:sz w:val="21"/>
        </w:rPr>
        <w:t xml:space="preserve">  ② HttpEntity&lt;T&gt;:承载请求头 + 请求体的载体</w:t>
      </w:r>
    </w:p>
    <w:p w14:paraId="7842162D">
      <w:r>
        <w:rPr>
          <w:rFonts w:ascii="微软雅黑" w:hAnsi="微软雅黑" w:eastAsia="微软雅黑"/>
          <w:b w:val="0"/>
          <w:sz w:val="21"/>
        </w:rPr>
        <w:t xml:space="preserve">     • 构造 1:new HttpEntity(body, headers) — 带头+体</w:t>
      </w:r>
    </w:p>
    <w:p w14:paraId="7305F0BF">
      <w:r>
        <w:rPr>
          <w:rFonts w:ascii="微软雅黑" w:hAnsi="微软雅黑" w:eastAsia="微软雅黑"/>
          <w:b w:val="0"/>
          <w:sz w:val="21"/>
        </w:rPr>
        <w:t xml:space="preserve">     • 构造 2:new HttpEntity(headers) — 只有请求头,无请求体(GET 常用)</w:t>
      </w:r>
    </w:p>
    <w:p w14:paraId="1B0F0D03">
      <w:r>
        <w:rPr>
          <w:rFonts w:ascii="微软雅黑" w:hAnsi="微软雅黑" w:eastAsia="微软雅黑"/>
          <w:b w:val="0"/>
          <w:sz w:val="21"/>
        </w:rPr>
        <w:t xml:space="preserve">  ③ RestTemplate 发送时自动序列化 body(默认 Jackson 转 JSON),headers 自动组装到请求头</w:t>
      </w:r>
    </w:p>
    <w:p w14:paraId="3CA63BE2"/>
    <w:p w14:paraId="3DBB75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RestTemplate 三个常用方法</w:t>
      </w:r>
    </w:p>
    <w:p w14:paraId="661054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最简单的 GET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getForObject(String url,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result = restTemplate.getForObject("https://api.example.com/user",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最简单的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 postForObject(String url, Object request, Class&lt;T&gt; responseType)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③ 万能方法(需要自定义 Header 必用)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ResponseEntity&lt;T&gt; 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HttpMethod method,       // GET/POST/PUT/DELETE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HttpEntity&lt;?&gt; entity,    // headers + body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Class&lt;T&gt; responseType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</w:t>
      </w:r>
    </w:p>
    <w:p w14:paraId="7F8728FF">
      <w:r>
        <w:rPr>
          <w:rFonts w:ascii="微软雅黑" w:hAnsi="微软雅黑" w:eastAsia="微软雅黑"/>
          <w:b w:val="0"/>
          <w:sz w:val="21"/>
        </w:rPr>
        <w:t>getForObject/postForObject 简单但不能加自定义 Header,Authorization 等就上 exchange。</w:t>
      </w:r>
    </w:p>
    <w:p w14:paraId="7D5BCCC4"/>
    <w:p w14:paraId="49D1C62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HttpEntity / HttpHeaders / ResponseEntity 关系</w:t>
      </w:r>
    </w:p>
    <w:p w14:paraId="0CBA1AF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请求侧                                       响应侧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──────                                       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HttpEntity&lt;Body&gt;            发出去                ResponseEntity&lt;Body&gt;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┌─────────────────┐  ─────────────────►   ┌─────────────────────┐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HttpHeaders     │                       │ HttpStatus (200/404)│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Auth: ...   │                       │ HttpHeaders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- Accept: ... │                       │   - Content-Type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├─────────────────┤                       ├─────────────────────┤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Body            │                       │ Body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(POST/PUT 用) │                       │   (响应体)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└─────────────────┘                       └─────────────────────┘</w:t>
      </w:r>
    </w:p>
    <w:p w14:paraId="246881C1"/>
    <w:p w14:paraId="1261584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Header 工具类封装(通用)</w:t>
      </w:r>
    </w:p>
    <w:p w14:paraId="7D10EC3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org.springframework.http.HttpHeaders;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org.springframework.http.MediaType;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HttpHeaderUtil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构建基础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headers.setContentType(MediaType.APPLICATION_JSON);   // 请求体为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带 Token 鉴权的 JSON 请求头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buildJsonHeaderWithToken(String token)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HttpHeaders headers = buildJsonHeader();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headers.set("Authorization", "Bearer " + 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自定义单值 Header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addHeader(HttpHeaders headers, String key, String value)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headers.set(key,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同一个 key 多值 Header(MultiValueMap 特性)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HttpHeaders addMultiHeader(HttpHeaders headers, String key, List&lt;String&gt; values)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headers.addAll(key, values);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F52DC97"/>
    <w:p w14:paraId="3A76F4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实战场景 1:POST JSON(头+实体对象,自动序列化)</w:t>
      </w:r>
    </w:p>
    <w:p w14:paraId="397CEC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1. 构造请求头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HttpHeaderUtil.buildJsonHeaderWithToken("xxx-token");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2. 请求体 POJO(RestTemplate 自动 Jackson 序列化为 JSON)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UserDTO body = new UserDTO();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body.setName("test");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body.setAge(20);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3. 封装 HttpEntity: headers + 请求体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HttpEntity&lt;UserDTO&gt; httpEntity = new HttpEntity&lt;&gt;(body,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4. 发送 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RestTemplate restTemplate = new RestTemplate();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url = "http://xxx/api/user";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resp = restTemplate.postForObject(url, httpEntity, String.class);</w:t>
      </w:r>
    </w:p>
    <w:p w14:paraId="6AF18A73"/>
    <w:p w14:paraId="6E70FD7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4.7 实战场景 2:GET(只有 Header,无请求体)</w:t>
      </w:r>
    </w:p>
    <w:p w14:paraId="1C7BECA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HttpHeaderUtil.buildJsonHeaderWithToken("token123");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无 body, 只传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httpEntity = new HttpEntity&lt;&gt;(headers);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responseEntity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</w:p>
    <w:p w14:paraId="221375EC"/>
    <w:p w14:paraId="2F7ACB9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4.8 实战场景 3:Form 表单(非 JSON, 用 MultiValueMap)</w:t>
      </w:r>
    </w:p>
    <w:p w14:paraId="60E18F7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headers.setContentType(MediaType.APPLICATION_FORM_URLENCODED);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MultiValueMap&lt;String, String&gt; formBody = new LinkedMultiValueMap&lt;&gt;();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formBody.add("username", "123");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HttpEntity&lt;MultiValueMap&lt;String, String&gt;&gt; entity = new HttpEntity&lt;&gt;(formBody, headers);</w:t>
      </w:r>
    </w:p>
    <w:p w14:paraId="24F9DF2C">
      <w:r>
        <w:rPr>
          <w:rFonts w:ascii="微软雅黑" w:hAnsi="微软雅黑" w:eastAsia="微软雅黑"/>
          <w:b w:val="0"/>
          <w:color w:val="C00000"/>
          <w:sz w:val="21"/>
        </w:rPr>
        <w:t>⚠️ 表单提交 body 必须用 MultiValueMap,不能传 POJO!</w:t>
      </w:r>
    </w:p>
    <w:p w14:paraId="08D58158"/>
    <w:p w14:paraId="42847B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4.9 关键细节说明</w:t>
      </w:r>
    </w:p>
    <w:p w14:paraId="4DC84862">
      <w:r>
        <w:rPr>
          <w:rFonts w:ascii="微软雅黑" w:hAnsi="微软雅黑" w:eastAsia="微软雅黑"/>
          <w:b/>
          <w:sz w:val="21"/>
        </w:rPr>
        <w:t>1. Header 不会序列化成 JSON</w:t>
      </w:r>
    </w:p>
    <w:p w14:paraId="6919056D">
      <w:r>
        <w:rPr>
          <w:rFonts w:ascii="微软雅黑" w:hAnsi="微软雅黑" w:eastAsia="微软雅黑"/>
          <w:b w:val="0"/>
          <w:sz w:val="21"/>
        </w:rPr>
        <w:t xml:space="preserve">  • HttpHeaders 是 HTTP 报文头,放在请求头部,不会进 body</w:t>
      </w:r>
    </w:p>
    <w:p w14:paraId="01CF96F2">
      <w:r>
        <w:rPr>
          <w:rFonts w:ascii="微软雅黑" w:hAnsi="微软雅黑" w:eastAsia="微软雅黑"/>
          <w:b w:val="0"/>
          <w:sz w:val="21"/>
        </w:rPr>
        <w:t xml:space="preserve">  • 只有 HttpEntity 第 1 个参数(body 对象)会被序列化为 JSON 放在请求体</w:t>
      </w:r>
    </w:p>
    <w:p w14:paraId="15512BC3"/>
    <w:p w14:paraId="5EE0674E">
      <w:r>
        <w:rPr>
          <w:rFonts w:ascii="微软雅黑" w:hAnsi="微软雅黑" w:eastAsia="微软雅黑"/>
          <w:b/>
          <w:sz w:val="21"/>
        </w:rPr>
        <w:t>2. 序列化规则</w:t>
      </w:r>
    </w:p>
    <w:p w14:paraId="1F289171">
      <w:r>
        <w:rPr>
          <w:rFonts w:ascii="微软雅黑" w:hAnsi="微软雅黑" w:eastAsia="微软雅黑"/>
          <w:b w:val="0"/>
          <w:sz w:val="21"/>
        </w:rPr>
        <w:t xml:space="preserve">  • RestTemplate 默认用 MappingJackson2HttpMessageConverter 将 POJO → JSON 字符串</w:t>
      </w:r>
    </w:p>
    <w:p w14:paraId="28BBC4B0">
      <w:r>
        <w:rPr>
          <w:rFonts w:ascii="微软雅黑" w:hAnsi="微软雅黑" w:eastAsia="微软雅黑"/>
          <w:b w:val="0"/>
          <w:sz w:val="21"/>
        </w:rPr>
        <w:t xml:space="preserve">  • 如果传 String 字符串作为 body,不会二次序列化,直接原样发送</w:t>
      </w:r>
    </w:p>
    <w:p w14:paraId="59607618"/>
    <w:p w14:paraId="36B08D38">
      <w:r>
        <w:rPr>
          <w:rFonts w:ascii="微软雅黑" w:hAnsi="微软雅黑" w:eastAsia="微软雅黑"/>
          <w:b/>
          <w:sz w:val="21"/>
        </w:rPr>
        <w:t>3. MultiValueMap 特性</w:t>
      </w:r>
    </w:p>
    <w:p w14:paraId="4127267B">
      <w:r>
        <w:rPr>
          <w:rFonts w:ascii="微软雅黑" w:hAnsi="微软雅黑" w:eastAsia="微软雅黑"/>
          <w:b w:val="0"/>
          <w:sz w:val="21"/>
        </w:rPr>
        <w:t xml:space="preserve">  • headers.set(key, val):覆盖原有值</w:t>
      </w:r>
    </w:p>
    <w:p w14:paraId="4947130E">
      <w:r>
        <w:rPr>
          <w:rFonts w:ascii="微软雅黑" w:hAnsi="微软雅黑" w:eastAsia="微软雅黑"/>
          <w:b w:val="0"/>
          <w:sz w:val="21"/>
        </w:rPr>
        <w:t xml:space="preserve">  • headers.addAll(key, val):追加多个同 key 请求头</w:t>
      </w:r>
    </w:p>
    <w:p w14:paraId="0B720C8E"/>
    <w:p w14:paraId="37628165">
      <w:r>
        <w:rPr>
          <w:rFonts w:ascii="微软雅黑" w:hAnsi="微软雅黑" w:eastAsia="微软雅黑"/>
          <w:b/>
          <w:sz w:val="21"/>
        </w:rPr>
        <w:t>4. exchange 通用方法(推荐)</w:t>
      </w:r>
    </w:p>
    <w:p w14:paraId="5124D96E">
      <w:r>
        <w:rPr>
          <w:rFonts w:ascii="微软雅黑" w:hAnsi="微软雅黑" w:eastAsia="微软雅黑"/>
          <w:b w:val="0"/>
          <w:sz w:val="21"/>
        </w:rPr>
        <w:t xml:space="preserve">  restTemplate.exchange(url, method, httpEntity, respClass) — 支持所有请求方式,统一处理 header 和 body</w:t>
      </w:r>
    </w:p>
    <w:p w14:paraId="66182438"/>
    <w:p w14:paraId="3B5D0D5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4.10 Content-Type vs Accept 区分</w:t>
      </w:r>
    </w:p>
    <w:p w14:paraId="7FBA2DE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Content-Type = "我发出去的 body 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headers.setContentType(MediaType.APPLICATION_JSON);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       = "我希望收到的响应是什么格式"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headers.setAccept(List.of(MediaType.APPLICATION_JSON));</w:t>
      </w:r>
    </w:p>
    <w:p w14:paraId="72C691E4">
      <w:r>
        <w:rPr>
          <w:rFonts w:ascii="微软雅黑" w:hAnsi="微软雅黑" w:eastAsia="微软雅黑"/>
          <w:b w:val="0"/>
          <w:sz w:val="21"/>
        </w:rPr>
        <w:t>OAUTH.7 步骤 1(POST /access_token):没 body 所以无 Content-Type;只关心响应格式所以只设 Accept — 让 GitHub 返 JSON 而不是默认的 url-encoded。</w:t>
      </w:r>
    </w:p>
    <w:p w14:paraId="10E40C3C"/>
    <w:p w14:paraId="2BF761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4.11 OAuth.7 步骤 1 完整代码解析</w:t>
      </w:r>
    </w:p>
    <w:p w14:paraId="1490A08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拼 URL - 参数挂在 query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tokenUrl = String.format(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"%s?client_id=%s&amp;client_secret=%s&amp;code=%s",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githubOAuthProperties.getTokenUrl(),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githubOAuthProperties.getClientId(),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githubOAuthProperties.getClientSecret(),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code);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准备 headers: Accept =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HttpEntity 包装(无 body, 第 1 个参数 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HttpEntity&lt;String&gt; entity = new HttpEntity&lt;&gt;(null, 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postForObject 发 POST, 拿 JSON 字符串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tokenJson = restTemplate.postForObject(tokenUrl, entity,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(e) Jackson 解析(用 path() 防 NPE)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tokenNode = objectMapper.readTree(tokenJson);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accessToken = tokenNode.path("access_token").asText();</w:t>
      </w:r>
    </w:p>
    <w:p w14:paraId="0A235ED0"/>
    <w:p w14:paraId="1D1FFC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4.12 OAuth.7 步骤 2 — exchange + GET + Bearer</w:t>
      </w:r>
    </w:p>
    <w:p w14:paraId="6D056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(a) 准备 GET headers - 关键: Bearer 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HttpHeaders userHeaders = new HttpHeaders();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userHeaders.set("Accept", "application/json");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userHeaders.setBearerAuth(accessToken);  // 等价 set Authorization Bearer 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(b) GET 无 body, HttpEntity 只塞 headers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HttpEntity&lt;Void&gt; userEntity = new HttpEntity&lt;&gt;(userHeaders);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(c) exchange 发 GET(postForObject 不能发 GET, 必须用 exchange)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ResponseEntity&lt;String&gt; userResp = restTemplate.exchange(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githubOAuthProperties.getUserInfoUrl(),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HttpMethod.GET,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userEntity,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userJson = userResp.getBody();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(d) Jackson 抽字段(path() 比 get() 安全)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JsonNode userNode = objectMapper.readTree(userJson);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githubUserId = userNode.path("id").asText();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githubLogin  = userNode.path("login").asText();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githubEmail  = userNode.path("email").asText("");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githubAvatar = userNode.path("avatar_url").asText("");</w:t>
      </w:r>
    </w:p>
    <w:p w14:paraId="5D4AA89C"/>
    <w:p w14:paraId="3325148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4.13 JsonNode 关键陷阱:get() vs path()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ECA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9D72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8B81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字段不存在时</w:t>
            </w:r>
          </w:p>
        </w:tc>
        <w:tc>
          <w:tcPr>
            <w:tcW w:w="2160" w:type="dxa"/>
          </w:tcPr>
          <w:p w14:paraId="6F2DF8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字段值是 null 时</w:t>
            </w:r>
          </w:p>
        </w:tc>
        <w:tc>
          <w:tcPr>
            <w:tcW w:w="2160" w:type="dxa"/>
          </w:tcPr>
          <w:p w14:paraId="3668B1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30308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8B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get("x")</w:t>
            </w:r>
          </w:p>
        </w:tc>
        <w:tc>
          <w:tcPr>
            <w:tcW w:w="2160" w:type="dxa"/>
          </w:tcPr>
          <w:p w14:paraId="3DE5DC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Java null</w:t>
            </w:r>
          </w:p>
        </w:tc>
        <w:tc>
          <w:tcPr>
            <w:tcW w:w="2160" w:type="dxa"/>
          </w:tcPr>
          <w:p w14:paraId="7172D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2F5240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确定字段一定存在</w:t>
            </w:r>
          </w:p>
        </w:tc>
      </w:tr>
      <w:tr w14:paraId="069F8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CBE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path("x")</w:t>
            </w:r>
          </w:p>
        </w:tc>
        <w:tc>
          <w:tcPr>
            <w:tcW w:w="2160" w:type="dxa"/>
          </w:tcPr>
          <w:p w14:paraId="422330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MissingNode</w:t>
            </w:r>
          </w:p>
        </w:tc>
        <w:tc>
          <w:tcPr>
            <w:tcW w:w="2160" w:type="dxa"/>
          </w:tcPr>
          <w:p w14:paraId="0A46F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 NullNode</w:t>
            </w:r>
          </w:p>
        </w:tc>
        <w:tc>
          <w:tcPr>
            <w:tcW w:w="2160" w:type="dxa"/>
          </w:tcPr>
          <w:p w14:paraId="31F7E4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字段可能缺失(推荐)</w:t>
            </w:r>
          </w:p>
        </w:tc>
      </w:tr>
    </w:tbl>
    <w:p w14:paraId="67AF82FC">
      <w:r>
        <w:rPr>
          <w:rFonts w:ascii="微软雅黑" w:hAnsi="微软雅黑" w:eastAsia="微软雅黑"/>
          <w:b w:val="0"/>
          <w:sz w:val="21"/>
        </w:rPr>
        <w:t>再调 .asText("") 时:</w:t>
      </w:r>
    </w:p>
    <w:p w14:paraId="3A2A0C3F">
      <w:r>
        <w:rPr>
          <w:rFonts w:ascii="微软雅黑" w:hAnsi="微软雅黑" w:eastAsia="微软雅黑"/>
          <w:b w:val="0"/>
          <w:sz w:val="21"/>
        </w:rPr>
        <w:t xml:space="preserve">  • Java null.asText() → NPE 直接炸</w:t>
      </w:r>
    </w:p>
    <w:p w14:paraId="70136FEC">
      <w:r>
        <w:rPr>
          <w:rFonts w:ascii="微软雅黑" w:hAnsi="微软雅黑" w:eastAsia="微软雅黑"/>
          <w:b w:val="0"/>
          <w:sz w:val="21"/>
        </w:rPr>
        <w:t xml:space="preserve">  • MissingNode.asText("") → 返回 ""</w:t>
      </w:r>
    </w:p>
    <w:p w14:paraId="27F1EA06">
      <w:r>
        <w:rPr>
          <w:rFonts w:ascii="微软雅黑" w:hAnsi="微软雅黑" w:eastAsia="微软雅黑"/>
          <w:b w:val="0"/>
          <w:sz w:val="21"/>
        </w:rPr>
        <w:t xml:space="preserve">  • NullNode.asText("") → 返回 ""</w:t>
      </w:r>
    </w:p>
    <w:p w14:paraId="471A0BA4">
      <w:pPr>
        <w:rPr>
          <w:rFonts w:ascii="微软雅黑" w:hAnsi="微软雅黑" w:eastAsia="微软雅黑"/>
          <w:b/>
          <w:color w:val="C00000"/>
          <w:sz w:val="21"/>
        </w:rPr>
      </w:pPr>
      <w:r>
        <w:rPr>
          <w:rFonts w:ascii="微软雅黑" w:hAnsi="微软雅黑" w:eastAsia="微软雅黑"/>
          <w:b/>
          <w:color w:val="C00000"/>
          <w:sz w:val="21"/>
        </w:rPr>
        <w:t>无脑用 path() 几乎不出错。我们 OAUTH.7 真的踩了 get() 的坑。</w:t>
      </w:r>
    </w:p>
    <w:p w14:paraId="0546E919">
      <w:pPr>
        <w:rPr>
          <w:rFonts w:hint="eastAsia" w:ascii="微软雅黑" w:hAnsi="微软雅黑" w:eastAsia="微软雅黑"/>
          <w:b/>
          <w:color w:val="C00000"/>
          <w:sz w:val="21"/>
        </w:rPr>
      </w:pPr>
      <w:r>
        <w:rPr>
          <w:rFonts w:hint="eastAsia" w:ascii="微软雅黑" w:hAnsi="微软雅黑" w:eastAsia="微软雅黑"/>
          <w:b/>
          <w:color w:val="C00000"/>
          <w:sz w:val="21"/>
        </w:rPr>
        <w:t>RestTemplate 请求头、HttpEntity、Header 工具类完整说明</w:t>
      </w:r>
    </w:p>
    <w:p w14:paraId="27367834">
      <w:pPr>
        <w:rPr>
          <w:rFonts w:ascii="微软雅黑" w:hAnsi="微软雅黑" w:eastAsia="微软雅黑"/>
          <w:b/>
          <w:color w:val="C00000"/>
          <w:sz w:val="21"/>
        </w:rPr>
      </w:pPr>
    </w:p>
    <w:p w14:paraId="52A613E4">
      <w:pPr>
        <w:rPr>
          <w:rFonts w:ascii="微软雅黑" w:hAnsi="微软雅黑" w:eastAsia="微软雅黑"/>
          <w:b/>
          <w:color w:val="C00000"/>
          <w:sz w:val="21"/>
        </w:rPr>
      </w:pPr>
    </w:p>
    <w:p w14:paraId="35585C6F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五、入站 vs 出站镜像对照(超重要总结)</w:t>
      </w:r>
    </w:p>
    <w:p w14:paraId="09A84D28">
      <w:r>
        <w:rPr>
          <w:rFonts w:ascii="微软雅黑" w:hAnsi="微软雅黑" w:eastAsia="微软雅黑"/>
          <w:b/>
          <w:sz w:val="21"/>
        </w:rPr>
        <w:t>发跟收是镜像关系,理解这个就理解了 Spring 整个 HTTP 模型。</w:t>
      </w:r>
    </w:p>
    <w:p w14:paraId="0EB944D4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C34D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F0D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25B2C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客户端 RestTemplate(出站)</w:t>
            </w:r>
          </w:p>
        </w:tc>
        <w:tc>
          <w:tcPr>
            <w:tcW w:w="2880" w:type="dxa"/>
          </w:tcPr>
          <w:p w14:paraId="3D770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服务端接收 HTTP 请求(入站)</w:t>
            </w:r>
          </w:p>
        </w:tc>
      </w:tr>
      <w:tr w14:paraId="6CB2F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918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请求头承载类</w:t>
            </w:r>
          </w:p>
        </w:tc>
        <w:tc>
          <w:tcPr>
            <w:tcW w:w="2880" w:type="dxa"/>
          </w:tcPr>
          <w:p w14:paraId="3E22D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HttpHeaders</w:t>
            </w:r>
          </w:p>
        </w:tc>
        <w:tc>
          <w:tcPr>
            <w:tcW w:w="2880" w:type="dxa"/>
          </w:tcPr>
          <w:p w14:paraId="168A5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 HttpServletRequest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框架封装 HttpHeaders</w:t>
            </w:r>
          </w:p>
        </w:tc>
      </w:tr>
      <w:tr w14:paraId="715F0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AA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请求体承载/组装类</w:t>
            </w:r>
          </w:p>
        </w:tc>
        <w:tc>
          <w:tcPr>
            <w:tcW w:w="2880" w:type="dxa"/>
          </w:tcPr>
          <w:p w14:paraId="52FB93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泛型 T(POJO / 字符串 / MultiValueMap)</w:t>
            </w:r>
          </w:p>
        </w:tc>
        <w:tc>
          <w:tcPr>
            <w:tcW w:w="2880" w:type="dxa"/>
          </w:tcPr>
          <w:p w14:paraId="730B99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ServletInputStream 原始流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由 HttpMessageConverter 解析为实体</w:t>
            </w:r>
          </w:p>
        </w:tc>
      </w:tr>
      <w:tr w14:paraId="50050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FF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载体类</w:t>
            </w:r>
          </w:p>
        </w:tc>
        <w:tc>
          <w:tcPr>
            <w:tcW w:w="2880" w:type="dxa"/>
          </w:tcPr>
          <w:p w14:paraId="7A4CB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HttpEntity&lt;T&gt;(头 + 体整合)</w:t>
            </w:r>
          </w:p>
        </w:tc>
        <w:tc>
          <w:tcPr>
            <w:tcW w:w="2880" w:type="dxa"/>
          </w:tcPr>
          <w:p w14:paraId="526F8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HttpEntity</w:t>
            </w:r>
            <w:r>
              <w:rPr>
                <w:rFonts w:ascii="微软雅黑" w:hAnsi="微软雅黑" w:eastAsia="微软雅黑"/>
                <w:b w:val="0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0"/>
              </w:rPr>
              <w:t>头、体分开获取</w:t>
            </w:r>
          </w:p>
        </w:tc>
      </w:tr>
      <w:tr w14:paraId="723063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620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谁主动</w:t>
            </w:r>
          </w:p>
        </w:tc>
        <w:tc>
          <w:tcPr>
            <w:tcW w:w="2880" w:type="dxa"/>
          </w:tcPr>
          <w:p w14:paraId="54B7C0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应用代码主动发</w:t>
            </w:r>
          </w:p>
        </w:tc>
        <w:tc>
          <w:tcPr>
            <w:tcW w:w="2880" w:type="dxa"/>
          </w:tcPr>
          <w:p w14:paraId="4010E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被动接</w:t>
            </w:r>
          </w:p>
        </w:tc>
      </w:tr>
    </w:tbl>
    <w:p w14:paraId="4F1DBA78"/>
    <w:p w14:paraId="117146B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镜像关系图</w:t>
      </w:r>
    </w:p>
    <w:p w14:paraId="5DB533A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(Coyote → Catalina)            │ (Jackson 序列化)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ArgumentResolver               │ HttpHeaders/HttpEntity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  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Controller 方法                  发到对端 (GitHub / 微信)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⭐ 所有的转换都是反射 ⭐</w:t>
      </w:r>
    </w:p>
    <w:p w14:paraId="4464D02A"/>
    <w:p w14:paraId="377D6DF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一张图统串全部</w:t>
      </w:r>
    </w:p>
    <w:p w14:paraId="60EC231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    Java 反射 (java.lang.reflect)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Jackson (JSON)            MyBatis (DB)              Serializable (字节流)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调无参构造               - 调无参构造              - Unsafe 绕过构造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反射读/写字段            - 反射塞 ResultSet 数据   - 反射 + transient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@JsonIgnore 跳过         - @TableField 列映射      - serialVersionUID 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│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└───────────────────────────┼───────────────────────────┘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┌───────────────────────────┼───────────────────────────┐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▼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Spring 自动配置             Spring DI               框架元编程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扫 @Component             - @Autowired 注入         - AOP 动态代理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反射创建 Bean             - 反射 set 字段           - 反射构建代理类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HTTP 一次完整往返(对称镜像)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入站(收请求)                    出站(发请求)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─────────────                    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ServletRequest                   HttpEntity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Tomcat 解析字节                │ RestTemplate 拼字节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POJO (@RequestBody)         TCP/HTTP 字节</w:t>
      </w:r>
    </w:p>
    <w:p w14:paraId="39321BF6"/>
    <w:p w14:paraId="637BE9E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学完这章你应该能回答</w:t>
      </w:r>
    </w:p>
    <w:p w14:paraId="344E8E98">
      <w:r>
        <w:rPr>
          <w:rFonts w:ascii="微软雅黑" w:hAnsi="微软雅黑" w:eastAsia="微软雅黑"/>
          <w:b w:val="0"/>
          <w:sz w:val="21"/>
        </w:rPr>
        <w:t>① 为什么 @Autowired 能自动注入? — Spring 用反射创建 Bean 并 set 字段</w:t>
      </w:r>
    </w:p>
    <w:p w14:paraId="76522405">
      <w:r>
        <w:rPr>
          <w:rFonts w:ascii="微软雅黑" w:hAnsi="微软雅黑" w:eastAsia="微软雅黑"/>
          <w:b w:val="0"/>
          <w:sz w:val="21"/>
        </w:rPr>
        <w:t>② 为什么 POJO 都要有无参构造? — Jackson/MyBatis 反射调它创建对象</w:t>
      </w:r>
    </w:p>
    <w:p w14:paraId="69B5081D">
      <w:r>
        <w:rPr>
          <w:rFonts w:ascii="微软雅黑" w:hAnsi="微软雅黑" w:eastAsia="微软雅黑"/>
          <w:b w:val="0"/>
          <w:sz w:val="21"/>
        </w:rPr>
        <w:t>③ 为什么 InputStream 只能读一次? — Tomcat 不主动读 body,流式光标走一遍</w:t>
      </w:r>
    </w:p>
    <w:p w14:paraId="6ED24BD5">
      <w:r>
        <w:rPr>
          <w:rFonts w:ascii="微软雅黑" w:hAnsi="微软雅黑" w:eastAsia="微软雅黑"/>
          <w:b w:val="0"/>
          <w:sz w:val="21"/>
        </w:rPr>
        <w:t>④ Filter 和 Interceptor 区别? — Filter 在 DispatcherServlet 之前,Servlet 规范</w:t>
      </w:r>
    </w:p>
    <w:p w14:paraId="19716782">
      <w:r>
        <w:rPr>
          <w:rFonts w:ascii="微软雅黑" w:hAnsi="微软雅黑" w:eastAsia="微软雅黑"/>
          <w:b w:val="0"/>
          <w:sz w:val="21"/>
        </w:rPr>
        <w:t>⑤ @RequestParam 怎么把 ?code=xxx 抽出来? — RequestParamMethodArgumentResolver</w:t>
      </w:r>
    </w:p>
    <w:p w14:paraId="17CC8BBE">
      <w:r>
        <w:rPr>
          <w:rFonts w:ascii="微软雅黑" w:hAnsi="微软雅黑" w:eastAsia="微软雅黑"/>
          <w:b w:val="0"/>
          <w:sz w:val="21"/>
        </w:rPr>
        <w:t>⑥ RestTemplate 怎么加自定义 Header? — exchange + HttpEntity 包 HttpHeaders</w:t>
      </w:r>
    </w:p>
    <w:p w14:paraId="0C870A8C">
      <w:r>
        <w:rPr>
          <w:rFonts w:ascii="微软雅黑" w:hAnsi="微软雅黑" w:eastAsia="微软雅黑"/>
          <w:b w:val="0"/>
          <w:sz w:val="21"/>
        </w:rPr>
        <w:t>⑦ Jackson 字段不存在为啥 NPE? — get() 返 Java null;用 path() 防御</w:t>
      </w:r>
    </w:p>
    <w:p w14:paraId="0CF1E17D">
      <w:r>
        <w:rPr>
          <w:rFonts w:ascii="微软雅黑" w:hAnsi="微软雅黑" w:eastAsia="微软雅黑"/>
          <w:b w:val="0"/>
          <w:sz w:val="21"/>
        </w:rPr>
        <w:t>⑧ HTTP 进出栈对称镜像? — HttpEntity ↔ ServletRequest,ResponseEntity ↔ ServletResponse</w:t>
      </w:r>
    </w:p>
    <w:p w14:paraId="4FD9C4F3">
      <w:r>
        <w:rPr>
          <w:rFonts w:ascii="微软雅黑" w:hAnsi="微软雅黑" w:eastAsia="微软雅黑"/>
          <w:b w:val="0"/>
          <w:sz w:val="21"/>
        </w:rPr>
        <w:t>⑨ Tomcat 直接把报文转成业务对象? — ❌ 错!Tomcat 只产 coyote.Request(收纳盒),业务 POJO 是 Jackson 后续做的两段独立转换</w:t>
      </w:r>
    </w:p>
    <w:p w14:paraId="68285C31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⑩ 服务端为什么没有 HttpEntity? — 入站头/体分开拿(HttpServletRequest + @RequestBody)</w:t>
      </w:r>
    </w:p>
    <w:p w14:paraId="703B4401">
      <w:pPr>
        <w:rPr>
          <w:rFonts w:ascii="微软雅黑" w:hAnsi="微软雅黑" w:eastAsia="微软雅黑"/>
          <w:b w:val="0"/>
          <w:sz w:val="21"/>
        </w:rPr>
      </w:pPr>
    </w:p>
    <w:p w14:paraId="7919E0DD">
      <w:pPr>
        <w:rPr>
          <w:rFonts w:ascii="微软雅黑" w:hAnsi="微软雅黑" w:eastAsia="微软雅黑"/>
          <w:b w:val="0"/>
          <w:sz w:val="21"/>
        </w:rPr>
      </w:pPr>
    </w:p>
    <w:p w14:paraId="5E5A383B">
      <w:pPr>
        <w:rPr>
          <w:rFonts w:ascii="微软雅黑" w:hAnsi="微软雅黑" w:eastAsia="微软雅黑"/>
          <w:b w:val="0"/>
          <w:sz w:val="21"/>
        </w:rPr>
      </w:pPr>
    </w:p>
    <w:p w14:paraId="011E2972">
      <w:pPr>
        <w:rPr>
          <w:rFonts w:ascii="微软雅黑" w:hAnsi="微软雅黑" w:eastAsia="微软雅黑"/>
          <w:b w:val="0"/>
          <w:sz w:val="21"/>
        </w:rPr>
      </w:pPr>
    </w:p>
    <w:p w14:paraId="57F62257">
      <w:pPr>
        <w:rPr>
          <w:rFonts w:ascii="微软雅黑" w:hAnsi="微软雅黑" w:eastAsia="微软雅黑"/>
          <w:b w:val="0"/>
          <w:sz w:val="21"/>
        </w:rPr>
      </w:pPr>
    </w:p>
    <w:p w14:paraId="601934E8">
      <w:pPr>
        <w:rPr>
          <w:rFonts w:ascii="微软雅黑" w:hAnsi="微软雅黑" w:eastAsia="微软雅黑"/>
          <w:b w:val="0"/>
          <w:sz w:val="21"/>
        </w:rPr>
      </w:pPr>
    </w:p>
    <w:p w14:paraId="3D41FFBA">
      <w:pPr>
        <w:rPr>
          <w:rFonts w:ascii="微软雅黑" w:hAnsi="微软雅黑" w:eastAsia="微软雅黑"/>
          <w:b w:val="0"/>
          <w:sz w:val="21"/>
        </w:rPr>
      </w:pPr>
    </w:p>
    <w:p w14:paraId="0D9572C6">
      <w:pPr>
        <w:rPr>
          <w:rFonts w:ascii="微软雅黑" w:hAnsi="微软雅黑" w:eastAsia="微软雅黑"/>
          <w:b w:val="0"/>
          <w:sz w:val="21"/>
        </w:rPr>
      </w:pPr>
    </w:p>
    <w:p w14:paraId="5197EC3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序列化完整知识体系</w:t>
      </w:r>
    </w:p>
    <w:p w14:paraId="315296B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一、序列化分类</w:t>
      </w:r>
    </w:p>
    <w:p w14:paraId="206FA5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序列化</w:t>
      </w:r>
    </w:p>
    <w:p w14:paraId="709636C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├── 对象序列化（整个对象 → JSON）</w:t>
      </w:r>
    </w:p>
    <w:p w14:paraId="4C6E129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应用场景：接口返回、Redis缓存、RPC传输</w:t>
      </w:r>
    </w:p>
    <w:p w14:paraId="3914C0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工具：Jackson ObjectMapper.writeValueAsString()</w:t>
      </w:r>
    </w:p>
    <w:p w14:paraId="602DF86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核心类：BeanSerializer</w:t>
      </w:r>
    </w:p>
    <w:p w14:paraId="3B03C2F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</w:t>
      </w:r>
    </w:p>
    <w:p w14:paraId="3081B3A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├── 字段序列化（单个字段 → JSON）  </w:t>
      </w:r>
    </w:p>
    <w:p w14:paraId="73CBE2C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应用场景：数据库JSON字段存储</w:t>
      </w:r>
    </w:p>
    <w:p w14:paraId="46F8BA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工具：MyBatis-Plus JacksonTypeHandler</w:t>
      </w:r>
    </w:p>
    <w:p w14:paraId="314CC9B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└── 核心类：JacksonTypeHandler + 对应字段的序列化器</w:t>
      </w:r>
    </w:p>
    <w:p w14:paraId="382C5F2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</w:t>
      </w:r>
    </w:p>
    <w:p w14:paraId="0E4FF09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└── 集合序列化（集合 → JSON数组）</w:t>
      </w:r>
    </w:p>
    <w:p w14:paraId="441694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└── 应用场景：List/Set/Map 转 JSON</w:t>
      </w:r>
    </w:p>
    <w:p w14:paraId="524C8F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└── 工具：Jackson ObjectMapper.writeValueAsString()</w:t>
      </w:r>
    </w:p>
    <w:p w14:paraId="500374B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└── 核心类：CollectionSerializer / MapSerializer</w:t>
      </w:r>
    </w:p>
    <w:p w14:paraId="54E470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0EA82F58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520FCE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30DF915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3EE490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 二、完整调用顺序</w:t>
      </w:r>
    </w:p>
    <w:p w14:paraId="331BF0F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29C41F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4DDAB8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用户调用 writeValueAsString(product)</w:t>
      </w:r>
    </w:p>
    <w:p w14:paraId="3A1CC7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↓</w:t>
      </w:r>
    </w:p>
    <w:p w14:paraId="20C4D2E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1. ObjectMapper.writeValueAsString()</w:t>
      </w:r>
    </w:p>
    <w:p w14:paraId="2A251D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↓</w:t>
      </w:r>
    </w:p>
    <w:p w14:paraId="3073ECF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2. ObjectMapper._writeValue()</w:t>
      </w:r>
    </w:p>
    <w:p w14:paraId="1E8FD0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↓</w:t>
      </w:r>
    </w:p>
    <w:p w14:paraId="5EBA976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3. DefaultSerializerProvider.serializeValue()</w:t>
      </w:r>
    </w:p>
    <w:p w14:paraId="47E8FB7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↓</w:t>
      </w:r>
    </w:p>
    <w:p w14:paraId="502BAFC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4. findSerializer(Product.class) → BeanSerializer</w:t>
      </w:r>
    </w:p>
    <w:p w14:paraId="7502D84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↓</w:t>
      </w:r>
    </w:p>
    <w:p w14:paraId="339EBD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5. BeanSerializer.serialize()</w:t>
      </w:r>
    </w:p>
    <w:p w14:paraId="2569C1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├─ 写 "{"</w:t>
      </w:r>
    </w:p>
    <w:p w14:paraId="6A26DD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├─ 遍历字段</w:t>
      </w:r>
    </w:p>
    <w:p w14:paraId="63B1D41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├─ BeanPropertyWriter.serializeAsField()</w:t>
      </w:r>
    </w:p>
    <w:p w14:paraId="183978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├─ 反射调用 getter 获取值</w:t>
      </w:r>
    </w:p>
    <w:p w14:paraId="6A846D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├─ 写字段名</w:t>
      </w:r>
    </w:p>
    <w:p w14:paraId="3CAE69A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├─ findSerializer(字段类型)</w:t>
      </w:r>
    </w:p>
    <w:p w14:paraId="3AC2ED5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└─ 调用对应序列化器</w:t>
      </w:r>
    </w:p>
    <w:p w14:paraId="5C2348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├─ String → StringSerializer.serialize()</w:t>
      </w:r>
    </w:p>
    <w:p w14:paraId="38156AD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├─ Integer → NumberSerializer.serialize()</w:t>
      </w:r>
    </w:p>
    <w:p w14:paraId="366D18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├─ List → CollectionSerializer.serialize()</w:t>
      </w:r>
    </w:p>
    <w:p w14:paraId="0075FC0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│   ├─ 写 "["</w:t>
      </w:r>
    </w:p>
    <w:p w14:paraId="7B83272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│   ├─ 遍历元素</w:t>
      </w:r>
    </w:p>
    <w:p w14:paraId="731F33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│   │   ├─ findSerializer(元素类型)</w:t>
      </w:r>
    </w:p>
    <w:p w14:paraId="18C92A4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│   │   └─ 元素序列化器.serialize()</w:t>
      </w:r>
    </w:p>
    <w:p w14:paraId="13F47BD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│   └─ 写 "]"</w:t>
      </w:r>
    </w:p>
    <w:p w14:paraId="3B9C2F0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│       └─ 嵌套对象 → 回到步骤5（递归）</w:t>
      </w:r>
    </w:p>
    <w:p w14:paraId="2C0E753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│   └─ 继续下一个字段</w:t>
      </w:r>
    </w:p>
    <w:p w14:paraId="538D3C2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└─ 写 "}"</w:t>
      </w:r>
    </w:p>
    <w:p w14:paraId="78AE97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3271084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E11E64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65231E67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86C41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 三、完整源码</w:t>
      </w:r>
    </w:p>
    <w:p w14:paraId="0AC116C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1750B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1. ObjectMapper.writeValueAsString()</w:t>
      </w:r>
    </w:p>
    <w:p w14:paraId="17BF7A7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ABD58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7B24BC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com.fasterxml.jackson.databind;</w:t>
      </w:r>
    </w:p>
    <w:p w14:paraId="2D8D7E9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DC484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com.fasterxml.jackson.core.JsonEncoding;</w:t>
      </w:r>
    </w:p>
    <w:p w14:paraId="75FE0C7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508F4FD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com.fasterxml.jackson.core.JsonProcessingException;</w:t>
      </w:r>
    </w:p>
    <w:p w14:paraId="284ED39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C941B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java.io.ByteArrayOutputStream;</w:t>
      </w:r>
    </w:p>
    <w:p w14:paraId="00C0BDD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723EA11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1DAFD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ObjectMapper extends ObjectCodec {</w:t>
      </w:r>
    </w:p>
    <w:p w14:paraId="2913C27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581394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15B8B69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① 入口方法</w:t>
      </w:r>
    </w:p>
    <w:p w14:paraId="7A0F79E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401BE4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writeValueAsString(Object value) throws JsonProcessingException {</w:t>
      </w:r>
    </w:p>
    <w:p w14:paraId="52E5AC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创建内存输出流</w:t>
      </w:r>
    </w:p>
    <w:p w14:paraId="42A8A2C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ByteArrayOutputStream out = new ByteArrayOutputStream();</w:t>
      </w:r>
    </w:p>
    <w:p w14:paraId="6E89FBE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A6A7B7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358311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调用核心写入方法</w:t>
      </w:r>
    </w:p>
    <w:p w14:paraId="2035E3D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writeValue(out, value);</w:t>
      </w:r>
    </w:p>
    <w:p w14:paraId="0BD7E67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00C901D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字节数组 → String（UTF-8）</w:t>
      </w:r>
    </w:p>
    <w:p w14:paraId="7AC2613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out.toString("UTF-8");</w:t>
      </w:r>
    </w:p>
    <w:p w14:paraId="46CEC5B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(JsonProcessingException e) {</w:t>
      </w:r>
    </w:p>
    <w:p w14:paraId="0CB4A1F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 e;</w:t>
      </w:r>
    </w:p>
    <w:p w14:paraId="1CFD79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(IOException e) {</w:t>
      </w:r>
    </w:p>
    <w:p w14:paraId="77E0161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 JsonMappingException.fromUnexpectedIOE(e);</w:t>
      </w:r>
    </w:p>
    <w:p w14:paraId="62BFF57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344C84E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28A621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C1A77A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62ADCF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② 核心写入方法</w:t>
      </w:r>
    </w:p>
    <w:p w14:paraId="49D3756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02AA51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writeValue(OutputStream out, Object value) throws IOException {</w:t>
      </w:r>
    </w:p>
    <w:p w14:paraId="450005A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创建 JSON 生成器</w:t>
      </w:r>
    </w:p>
    <w:p w14:paraId="76E3CAB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JsonGenerator gen = _jsonFactory.createGenerator(out, JsonEncoding.UTF8);</w:t>
      </w:r>
    </w:p>
    <w:p w14:paraId="6823293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B7E05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54AD06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配置格式化</w:t>
      </w:r>
    </w:p>
    <w:p w14:paraId="1875DAE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(_cfgPrettyPrinter != null) {</w:t>
      </w:r>
    </w:p>
    <w:p w14:paraId="5C350B8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gen.setPrettyPrinter(_cfgPrettyPrinter);</w:t>
      </w:r>
    </w:p>
    <w:p w14:paraId="64A123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343E9E2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3B6F85C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⭐ 核心：写值</w:t>
      </w:r>
    </w:p>
    <w:p w14:paraId="3035981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_writeValue(gen, value);</w:t>
      </w:r>
    </w:p>
    <w:p w14:paraId="7F5382B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(IOException e) {</w:t>
      </w:r>
    </w:p>
    <w:p w14:paraId="459F77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 e;</w:t>
      </w:r>
    </w:p>
    <w:p w14:paraId="6DFA5DE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finally {</w:t>
      </w:r>
    </w:p>
    <w:p w14:paraId="480DBE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gen.close();</w:t>
      </w:r>
    </w:p>
    <w:p w14:paraId="2EE6A59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2CC3BD4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A0217B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C8B4D3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2888A7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③ 内部写入方法</w:t>
      </w:r>
    </w:p>
    <w:p w14:paraId="3C13ADE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4BE1CB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void _writeValue(JsonGenerator gen, Object value) throws IOException {</w:t>
      </w:r>
    </w:p>
    <w:p w14:paraId="45D4913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获取序列化提供者</w:t>
      </w:r>
    </w:p>
    <w:p w14:paraId="329F73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DefaultSerializerProvider sp = _serializerProvider;</w:t>
      </w:r>
    </w:p>
    <w:p w14:paraId="7860F18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5019FF6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空值处理</w:t>
      </w:r>
    </w:p>
    <w:p w14:paraId="6EFBB7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(value == null) {</w:t>
      </w:r>
    </w:p>
    <w:p w14:paraId="04E235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sp.serializeValue(gen, null);</w:t>
      </w:r>
    </w:p>
    <w:p w14:paraId="4C6E356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return;</w:t>
      </w:r>
    </w:p>
    <w:p w14:paraId="06AAF5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0754271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2977F2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⭐ 序列化值</w:t>
      </w:r>
    </w:p>
    <w:p w14:paraId="4FA8B5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sp.serializeValue(gen, value);</w:t>
      </w:r>
    </w:p>
    <w:p w14:paraId="0634B76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8229A6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68F4EF9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388AB27B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355127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0621242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D23BF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2. DefaultSerializerProvider.serializeValue()</w:t>
      </w:r>
    </w:p>
    <w:p w14:paraId="24F55E9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BE83BD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7E2CDD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com.fasterxml.jackson.databind.ser;</w:t>
      </w:r>
    </w:p>
    <w:p w14:paraId="48938C2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0F8EDB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38E6CD4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com.fasterxml.jackson.databind.JavaType;</w:t>
      </w:r>
    </w:p>
    <w:p w14:paraId="1CBB0CB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com.fasterxml.jackson.databind.JsonMappingException;</w:t>
      </w:r>
    </w:p>
    <w:p w14:paraId="0319D7E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com.fasterxml.jackson.databind.JsonSerializer;</w:t>
      </w:r>
    </w:p>
    <w:p w14:paraId="109FFF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0D5F991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8360D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7D8F6DA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D07D0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DefaultSerializerProvider extends SerializerProvider {</w:t>
      </w:r>
    </w:p>
    <w:p w14:paraId="6BA6926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C24642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BA342E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④ 序列化值（核心入口）</w:t>
      </w:r>
    </w:p>
    <w:p w14:paraId="2BE9450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3A471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serializeValue(JsonGenerator gen, Object value) throws IOException {</w:t>
      </w:r>
    </w:p>
    <w:p w14:paraId="5AEC506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(value == null) {</w:t>
      </w:r>
    </w:p>
    <w:p w14:paraId="6CEEBD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gen.writeNull();</w:t>
      </w:r>
    </w:p>
    <w:p w14:paraId="271A97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return;</w:t>
      </w:r>
    </w:p>
    <w:p w14:paraId="51C342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2D41C1E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472518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反射获取值的运行时类型</w:t>
      </w:r>
    </w:p>
    <w:p w14:paraId="637A653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Class&lt;?&gt; cls = value.getClass();</w:t>
      </w:r>
    </w:p>
    <w:p w14:paraId="6CB748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2489E13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2. ⭐ 找序列化器</w:t>
      </w:r>
    </w:p>
    <w:p w14:paraId="294ED5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JsonSerializer&lt;Object&gt; ser = findSerializer(cls);</w:t>
      </w:r>
    </w:p>
    <w:p w14:paraId="5BA8220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B658E5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3. ⭐ 执行序列化</w:t>
      </w:r>
    </w:p>
    <w:p w14:paraId="6EF3583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ser.serialize(value, gen, this);</w:t>
      </w:r>
    </w:p>
    <w:p w14:paraId="4C9860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C7545B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2D235D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269F46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⑤ 找序列化器</w:t>
      </w:r>
    </w:p>
    <w:p w14:paraId="1F47E19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E99C64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JsonSerializer&lt;Object&gt; findSerializer(Class&lt;?&gt; cls) {</w:t>
      </w:r>
    </w:p>
    <w:p w14:paraId="7E9D68E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从缓存查找</w:t>
      </w:r>
    </w:p>
    <w:p w14:paraId="42A2D1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JsonSerializer&lt;Object&gt; ser = _serializerCache.get(cls);</w:t>
      </w:r>
    </w:p>
    <w:p w14:paraId="381C9E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(ser != null) {</w:t>
      </w:r>
    </w:p>
    <w:p w14:paraId="4238966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ser;</w:t>
      </w:r>
    </w:p>
    <w:p w14:paraId="7357C2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2E63F52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E3E5F5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2. 没找到，通过反射创建</w:t>
      </w:r>
    </w:p>
    <w:p w14:paraId="6BDE5FA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   分析类的所有字段、方法、注解</w:t>
      </w:r>
    </w:p>
    <w:p w14:paraId="0BFCC4F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ser = _serializerFactory.createSerializer(this, cls);</w:t>
      </w:r>
    </w:p>
    <w:p w14:paraId="5F654D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171C032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3. 存入缓存</w:t>
      </w:r>
    </w:p>
    <w:p w14:paraId="5E3053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_serializerCache.put(cls, ser);</w:t>
      </w:r>
    </w:p>
    <w:p w14:paraId="7D7AB7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166F3A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ser;</w:t>
      </w:r>
    </w:p>
    <w:p w14:paraId="6BD7E2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2E8D00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464BD6F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04800F77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62F134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11EDE8D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941992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3. BeanSerializer（对象序列化）</w:t>
      </w:r>
    </w:p>
    <w:p w14:paraId="3FA8175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DA9BC7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2B311E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com.fasterxml.jackson.databind.ser.std;</w:t>
      </w:r>
    </w:p>
    <w:p w14:paraId="545D6AA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ECD502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6A78A4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com.fasterxml.jackson.databind.JsonSerializer;</w:t>
      </w:r>
    </w:p>
    <w:p w14:paraId="6014F7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56C49AD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com.fasterxml.jackson.databind.ser.BeanPropertyWriter;</w:t>
      </w:r>
    </w:p>
    <w:p w14:paraId="2F76C13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A0AC4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2F16CD1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B70FB3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1443688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Bean序列化器</w:t>
      </w:r>
    </w:p>
    <w:p w14:paraId="1A653EF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35622C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Java Bean 序列化成 JSON 对象</w:t>
      </w:r>
    </w:p>
    <w:p w14:paraId="6581216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结构：{"field1": value1, "field2": value2, ...}</w:t>
      </w:r>
    </w:p>
    <w:p w14:paraId="4C65700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07661D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BeanSerializer extends StdSerializer&lt;Object&gt; {</w:t>
      </w:r>
    </w:p>
    <w:p w14:paraId="467F8B6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68CFD6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所有需要序列化的字段（已通过反射分析）</w:t>
      </w:r>
    </w:p>
    <w:p w14:paraId="4EB956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BeanPropertyWriter[] _props;</w:t>
      </w:r>
    </w:p>
    <w:p w14:paraId="12FECE8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C8C78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过滤掉不需要序列化的字段</w:t>
      </w:r>
    </w:p>
    <w:p w14:paraId="2C2EAA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BeanPropertyWriter[] _filteredProps;</w:t>
      </w:r>
    </w:p>
    <w:p w14:paraId="4492C9D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C1849F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父类序列化器（处理继承）</w:t>
      </w:r>
    </w:p>
    <w:p w14:paraId="5A28AA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JsonSerializer&lt;Object&gt; _parentSerializer;</w:t>
      </w:r>
    </w:p>
    <w:p w14:paraId="2268D9F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1D9B71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BeanSerializer(JavaType type, </w:t>
      </w:r>
    </w:p>
    <w:p w14:paraId="123350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BeanPropertyWriter[] properties,</w:t>
      </w:r>
    </w:p>
    <w:p w14:paraId="1D00102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BeanPropertyWriter[] filteredProperties,</w:t>
      </w:r>
    </w:p>
    <w:p w14:paraId="00357C7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JsonSerializer&lt;Object&gt; parentSerializer) {</w:t>
      </w:r>
    </w:p>
    <w:p w14:paraId="607618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super(type);</w:t>
      </w:r>
    </w:p>
    <w:p w14:paraId="1878CA5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_props = properties;</w:t>
      </w:r>
    </w:p>
    <w:p w14:paraId="1BF2D80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_filteredProps = filteredProperties;</w:t>
      </w:r>
    </w:p>
    <w:p w14:paraId="28454B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_parentSerializer = parentSerializer;</w:t>
      </w:r>
    </w:p>
    <w:p w14:paraId="1024733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6342E95F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529AC5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5B5516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⑥ 序列化 Bean（核心）</w:t>
      </w:r>
    </w:p>
    <w:p w14:paraId="43700C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1C9938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7718E22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serialize(Object bean, JsonGenerator gen, SerializerProvider provider)</w:t>
      </w:r>
    </w:p>
    <w:p w14:paraId="5620AE0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IOException {</w:t>
      </w:r>
    </w:p>
    <w:p w14:paraId="1C04645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写 JSON 开始符</w:t>
      </w:r>
    </w:p>
    <w:p w14:paraId="6B3E3B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gen.writeStartObject();</w:t>
      </w:r>
    </w:p>
    <w:p w14:paraId="5A734DB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273F0E0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48875F2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2. ⭐ 序列化父类字段（继承）</w:t>
      </w:r>
    </w:p>
    <w:p w14:paraId="2BB53A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(_parentSerializer != null) {</w:t>
      </w:r>
    </w:p>
    <w:p w14:paraId="5F2AE02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_parentSerializer.serializeFields(bean, gen, provider);</w:t>
      </w:r>
    </w:p>
    <w:p w14:paraId="3DF9F64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532043A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3A5BD51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3. ⭐ 遍历所有字段</w:t>
      </w:r>
    </w:p>
    <w:p w14:paraId="0245A5D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for (BeanPropertyWriter prop : _props) {</w:t>
      </w:r>
    </w:p>
    <w:p w14:paraId="425315D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if (prop != null) {</w:t>
      </w:r>
    </w:p>
    <w:p w14:paraId="432CA3B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// 字段是否可序列化（@JsonIgnore 等）</w:t>
      </w:r>
    </w:p>
    <w:p w14:paraId="650B1E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prop.serializeAsField(bean, gen, provider);</w:t>
      </w:r>
    </w:p>
    <w:p w14:paraId="465056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}</w:t>
      </w:r>
    </w:p>
    <w:p w14:paraId="19428F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273A80B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(Exception e) {</w:t>
      </w:r>
    </w:p>
    <w:p w14:paraId="4ACB081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异常处理</w:t>
      </w:r>
    </w:p>
    <w:p w14:paraId="52902F9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wrapAndThrow(provider, e, bean, _type.getTypeName());</w:t>
      </w:r>
    </w:p>
    <w:p w14:paraId="4A72F0D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6D5C1C1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434350F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4. 写 JSON 结束符</w:t>
      </w:r>
    </w:p>
    <w:p w14:paraId="2004D3A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gen.writeEndObject();</w:t>
      </w:r>
    </w:p>
    <w:p w14:paraId="67BECA7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47EACF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A95EC3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0E839F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⑦ 序列化字段（遍历所有字段）</w:t>
      </w:r>
    </w:p>
    <w:p w14:paraId="29F3CA3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2EBE72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serializeFields(Object bean, JsonGenerator gen, SerializerProvider provider)</w:t>
      </w:r>
    </w:p>
    <w:p w14:paraId="042713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IOException {</w:t>
      </w:r>
    </w:p>
    <w:p w14:paraId="36F892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for (BeanPropertyWriter prop : _props) {</w:t>
      </w:r>
    </w:p>
    <w:p w14:paraId="43E0028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(prop != null) {</w:t>
      </w:r>
    </w:p>
    <w:p w14:paraId="474E190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prop.serializeAsField(bean, gen, provider);</w:t>
      </w:r>
    </w:p>
    <w:p w14:paraId="790E0F5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5E73D2E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38BFA6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6BFDAA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54EB1A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4. BeanPropertyWriter（字段序列化）</w:t>
      </w:r>
    </w:p>
    <w:p w14:paraId="3633D0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com.fasterxml.jackson.databind.ser;</w:t>
      </w:r>
    </w:p>
    <w:p w14:paraId="7CF3892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3B1C75D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com.fasterxml.jackson.databind.JavaType;</w:t>
      </w:r>
    </w:p>
    <w:p w14:paraId="56E858A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com.fasterxml.jackson.databind.JsonSerializer;</w:t>
      </w:r>
    </w:p>
    <w:p w14:paraId="55DCA83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131B56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com.fasterxml.jackson.databind.introspect.AnnotatedMember;</w:t>
      </w:r>
    </w:p>
    <w:p w14:paraId="389C68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com.fasterxml.jackson.databind.ser.impl.PropertySerializerMap;</w:t>
      </w:r>
    </w:p>
    <w:p w14:paraId="6A9120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2696D3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29F251F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Bean属性写入器</w:t>
      </w:r>
    </w:p>
    <w:p w14:paraId="66D2DC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52B1C5B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功能：序列化 Bean 的单个字段</w:t>
      </w:r>
    </w:p>
    <w:p w14:paraId="0A2820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结构："fieldName": value</w:t>
      </w:r>
    </w:p>
    <w:p w14:paraId="5EB93B7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43D7274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BeanPropertyWriter extends PropertyWriter {</w:t>
      </w:r>
    </w:p>
    <w:p w14:paraId="33FD57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字段名</w:t>
      </w:r>
    </w:p>
    <w:p w14:paraId="7E9E48A5">
      <w:pP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String _name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</w:p>
    <w:p w14:paraId="6086F4E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字段类型</w:t>
      </w:r>
    </w:p>
    <w:p w14:paraId="38B0BC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JavaType _type;</w:t>
      </w:r>
    </w:p>
    <w:p w14:paraId="2B246FA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6CE98E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⭐ 反射对象（持有 getter 方法引用）</w:t>
      </w:r>
    </w:p>
    <w:p w14:paraId="1DDFDC3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AnnotatedMember _accessor;</w:t>
      </w:r>
    </w:p>
    <w:p w14:paraId="1A541A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字段序列化器（静态）</w:t>
      </w:r>
    </w:p>
    <w:p w14:paraId="45AD823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JsonSerializ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e</w:t>
      </w:r>
      <w:r>
        <w:rPr>
          <w:rFonts w:hint="eastAsia" w:ascii="微软雅黑" w:hAnsi="微软雅黑" w:eastAsia="微软雅黑"/>
          <w:b w:val="0"/>
          <w:sz w:val="18"/>
          <w:szCs w:val="18"/>
        </w:rPr>
        <w:t>r&lt;Object&gt; _serializer;</w:t>
      </w:r>
      <w:bookmarkStart w:id="0" w:name="_GoBack"/>
      <w:bookmarkEnd w:id="0"/>
    </w:p>
    <w:p w14:paraId="361E45A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动态序列化器缓存（多态）</w:t>
      </w:r>
    </w:p>
    <w:p w14:paraId="6274DDF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PropertySerializerMap _dynamicSerializers;</w:t>
      </w:r>
    </w:p>
    <w:p w14:paraId="12F6527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A4AE03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是否包含 null</w:t>
      </w:r>
    </w:p>
    <w:p w14:paraId="07E7B88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boolean _suppressNulls;</w:t>
      </w:r>
    </w:p>
    <w:p w14:paraId="0575216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CBEAF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BeanPropertyWriter(String name, </w:t>
      </w:r>
    </w:p>
    <w:p w14:paraId="15809C8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JavaType type,</w:t>
      </w:r>
    </w:p>
    <w:p w14:paraId="7BE0642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AnnotatedMember accessor,</w:t>
      </w:r>
    </w:p>
    <w:p w14:paraId="6C8F43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JsonSerializer&lt;Object&gt; serializer) {</w:t>
      </w:r>
    </w:p>
    <w:p w14:paraId="6EB983D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_name = name;</w:t>
      </w:r>
    </w:p>
    <w:p w14:paraId="7C3661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_type = type;</w:t>
      </w:r>
    </w:p>
    <w:p w14:paraId="09D3001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_accessor = accessor;</w:t>
      </w:r>
    </w:p>
    <w:p w14:paraId="5B286C0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_serializer = serializer;</w:t>
      </w:r>
    </w:p>
    <w:p w14:paraId="7AC8187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_dynamicSerializers = PropertySerializerMap.emptyMap();</w:t>
      </w:r>
    </w:p>
    <w:p w14:paraId="6AB78E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08409D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38288D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8C1438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⑧ 序列化字段（核心）</w:t>
      </w:r>
    </w:p>
    <w:p w14:paraId="3B744B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5056760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serializeAsField(Object bean, </w:t>
      </w:r>
    </w:p>
    <w:p w14:paraId="3FC166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JsonGenerator gen, </w:t>
      </w:r>
    </w:p>
    <w:p w14:paraId="67E180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SerializerProvider prov) throws Exception {</w:t>
      </w:r>
    </w:p>
    <w:p w14:paraId="3EF1791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⭐ 反射调用 getter 获取字段值</w:t>
      </w:r>
    </w:p>
    <w:p w14:paraId="35C762B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Object value = _accessor.getValue(bean);</w:t>
      </w:r>
    </w:p>
    <w:p w14:paraId="60713E4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034F8DB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2. 空值处理</w:t>
      </w:r>
    </w:p>
    <w:p w14:paraId="5CF4583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(value == null) {</w:t>
      </w:r>
    </w:p>
    <w:p w14:paraId="33899A7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(_suppressNulls) {</w:t>
      </w:r>
    </w:p>
    <w:p w14:paraId="68153E5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return;</w:t>
      </w:r>
    </w:p>
    <w:p w14:paraId="325799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1668FD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gen.writeFieldName(_name);</w:t>
      </w:r>
    </w:p>
    <w:p w14:paraId="54A811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gen.writeNull();</w:t>
      </w:r>
    </w:p>
    <w:p w14:paraId="19C9C6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return;</w:t>
      </w:r>
    </w:p>
    <w:p w14:paraId="6B33EF5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111D259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3AF2D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3. 写字段名："fieldName":</w:t>
      </w:r>
    </w:p>
    <w:p w14:paraId="567E6C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gen.writeFieldName(_name);</w:t>
      </w:r>
    </w:p>
    <w:p w14:paraId="1518A00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381D56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4. ⭐ 获取字段值对应的序列化器</w:t>
      </w:r>
    </w:p>
    <w:p w14:paraId="15D478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JsonSerializer&lt;Object&gt; ser = _serializer;</w:t>
      </w:r>
    </w:p>
    <w:p w14:paraId="614B427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(ser == null) {</w:t>
      </w:r>
    </w:p>
    <w:p w14:paraId="5A8627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动态查找（支持多态）</w:t>
      </w:r>
    </w:p>
    <w:p w14:paraId="7F90D55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Class&lt;?&gt; valueClass = value.getClass();</w:t>
      </w:r>
    </w:p>
    <w:p w14:paraId="413AD3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ser = _dynamicSerializers.serializerFor(valueClass);</w:t>
      </w:r>
    </w:p>
    <w:p w14:paraId="3573555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(ser == null) {</w:t>
      </w:r>
    </w:p>
    <w:p w14:paraId="4D66BF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ser = prov.findValueSerializer(valueClass);</w:t>
      </w:r>
    </w:p>
    <w:p w14:paraId="545A768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_dynamicSerializers = _dynamicSerializers.newWith(valueClass, ser);</w:t>
      </w:r>
    </w:p>
    <w:p w14:paraId="07B7B7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7E30172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41417EC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6FE760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5. ⭐ 序列化字段值（递归调用）</w:t>
      </w:r>
    </w:p>
    <w:p w14:paraId="2892B7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17D172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ser.serialize(value, gen, prov);</w:t>
      </w:r>
    </w:p>
    <w:p w14:paraId="3FAF4D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(Exception e) {</w:t>
      </w:r>
    </w:p>
    <w:p w14:paraId="27C604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wrapAndThrow(prov, e, bean, _name);</w:t>
      </w:r>
    </w:p>
    <w:p w14:paraId="226FB7F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5413CD6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0402784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FA7E0C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7162E2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⑨ 反射获取值</w:t>
      </w:r>
    </w:p>
    <w:p w14:paraId="0A25D3C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0B9875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Object get(Object bean) throws Exception {</w:t>
      </w:r>
    </w:p>
    <w:p w14:paraId="466E0A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底层调用：method.invoke(bean)</w:t>
      </w:r>
    </w:p>
    <w:p w14:paraId="7D9279B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_accessor.getValue(bean);</w:t>
      </w:r>
    </w:p>
    <w:p w14:paraId="170FD9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3EA64A9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18E3150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6E7F807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E279DE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74D37F1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19FFCB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5. AnnotatedMember（反射实现）</w:t>
      </w:r>
    </w:p>
    <w:p w14:paraId="0EDC324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330AE5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3855058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com.fasterxml.jackson.databind.introspect;</w:t>
      </w:r>
    </w:p>
    <w:p w14:paraId="15357D4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6CC091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java.lang.annotation.Annotation;</w:t>
      </w:r>
    </w:p>
    <w:p w14:paraId="27786A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java.lang.reflect.Method;</w:t>
      </w:r>
    </w:p>
    <w:p w14:paraId="44EA875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01774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717EC38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注解成员（持有反射 Method 引用）</w:t>
      </w:r>
    </w:p>
    <w:p w14:paraId="57FA3B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1D83F2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AnnotatedMethod extends AnnotatedMember {</w:t>
      </w:r>
    </w:p>
    <w:p w14:paraId="2A46BB3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FE05FA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⭐ 反射方法引用</w:t>
      </w:r>
    </w:p>
    <w:p w14:paraId="2D4EDFD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Method _method;</w:t>
      </w:r>
    </w:p>
    <w:p w14:paraId="3E1D48DF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34AA3F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AnnotatedMethod(Method method) {</w:t>
      </w:r>
    </w:p>
    <w:p w14:paraId="5A354D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this._method = method;</w:t>
      </w:r>
    </w:p>
    <w:p w14:paraId="22236DB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32052F1F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453A5A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A0A12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⑩ 反射调用 getter</w:t>
      </w:r>
    </w:p>
    <w:p w14:paraId="274F9C3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847C5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076FAD3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Object getValue(Object pojo) throws Exception {</w:t>
      </w:r>
    </w:p>
    <w:p w14:paraId="2F5189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⭐⭐⭐ 核心：反射调用 getter 方法</w:t>
      </w:r>
    </w:p>
    <w:p w14:paraId="2FE89B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例如：product.getName()</w:t>
      </w:r>
    </w:p>
    <w:p w14:paraId="101C19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_method.invoke(pojo, (Object[]) null);</w:t>
      </w:r>
    </w:p>
    <w:p w14:paraId="0DC1DF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66CC65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E9930E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获取方法名</w:t>
      </w:r>
    </w:p>
    <w:p w14:paraId="6607754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getName() {</w:t>
      </w:r>
    </w:p>
    <w:p w14:paraId="212A16F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_method.getName();</w:t>
      </w:r>
    </w:p>
    <w:p w14:paraId="66E68E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24619EB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FD504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获取返回值类型</w:t>
      </w:r>
    </w:p>
    <w:p w14:paraId="03FCB5F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Class&lt;?&gt; getRawType() {</w:t>
      </w:r>
    </w:p>
    <w:p w14:paraId="521DBAA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_method.getReturnType();</w:t>
      </w:r>
    </w:p>
    <w:p w14:paraId="7956C75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53AC9697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09444F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获取注解</w:t>
      </w:r>
    </w:p>
    <w:p w14:paraId="3B3794D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7AAA111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&lt;A extends Annotation&gt; A getAnnotation(Class&lt;A&gt; annotationClass) {</w:t>
      </w:r>
    </w:p>
    <w:p w14:paraId="0C5A95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_method.getAnnotation(annotationClass);</w:t>
      </w:r>
    </w:p>
    <w:p w14:paraId="0E1E387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9C1B4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513733B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0FB4955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B563D0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---</w:t>
      </w:r>
    </w:p>
    <w:p w14:paraId="4DC8B9C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E566A7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6. CollectionSerializer（集合序列化）</w:t>
      </w:r>
    </w:p>
    <w:p w14:paraId="09D1AA0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E7F8C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3ABD44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com.fasterxml.jackson.databind.ser.std;</w:t>
      </w:r>
    </w:p>
    <w:p w14:paraId="33EBAC2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DF0D42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4D5F7C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com.fasterxml.jackson.databind.JavaType;</w:t>
      </w:r>
    </w:p>
    <w:p w14:paraId="4DB39B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com.fasterxml.jackson.databind.JsonSerializer;</w:t>
      </w:r>
    </w:p>
    <w:p w14:paraId="7579B6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25F2129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com.fasterxml.jackson.databind.ser.impl.PropertySerializerMap;</w:t>
      </w:r>
    </w:p>
    <w:p w14:paraId="610A595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0380C3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4566C6B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java.util.Collection;</w:t>
      </w:r>
    </w:p>
    <w:p w14:paraId="7D924C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java.util.Iterator;</w:t>
      </w:r>
    </w:p>
    <w:p w14:paraId="6CCA502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50CEE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29C916F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集合序列化器</w:t>
      </w:r>
    </w:p>
    <w:p w14:paraId="49464D3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6EE01F0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List/Set 序列化成 JSON 数组</w:t>
      </w:r>
    </w:p>
    <w:p w14:paraId="4610838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结构：[elem1, elem2, elem3, ...]</w:t>
      </w:r>
    </w:p>
    <w:p w14:paraId="0EC89A9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2513F29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CollectionSerializer extends ContainerSerializer&lt;Collection&lt;?&gt;&gt; {</w:t>
      </w:r>
    </w:p>
    <w:p w14:paraId="274FC1E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176C5C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元素类型（如 List&lt;String&gt; 中的 String）</w:t>
      </w:r>
    </w:p>
    <w:p w14:paraId="4FE468A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JavaType _elementType;</w:t>
      </w:r>
    </w:p>
    <w:p w14:paraId="39AF7A9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2A9E5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元素序列化器（静态）</w:t>
      </w:r>
    </w:p>
    <w:p w14:paraId="7F2580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JsonSerializer&lt;Object&gt; _valueSerializer;</w:t>
      </w:r>
    </w:p>
    <w:p w14:paraId="4CD513B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DC1FE6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动态序列化器缓存</w:t>
      </w:r>
    </w:p>
    <w:p w14:paraId="03337C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final PropertySerializerMap _dynamicSerializers;</w:t>
      </w:r>
    </w:p>
    <w:p w14:paraId="7C9D89B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52A8B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CollectionSerializer(JavaType elemType,</w:t>
      </w:r>
    </w:p>
    <w:p w14:paraId="21C92A8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JsonSerializer&lt;Object&gt; valueSerializer) {</w:t>
      </w:r>
    </w:p>
    <w:p w14:paraId="3C24DA9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super(Collection.class, false);</w:t>
      </w:r>
    </w:p>
    <w:p w14:paraId="1865D96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this._elementType = elemType;</w:t>
      </w:r>
    </w:p>
    <w:p w14:paraId="787234A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this._valueSerializer = valueSerializer;</w:t>
      </w:r>
    </w:p>
    <w:p w14:paraId="060D671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this._dynamicSerializers = PropertySerializerMap.emptyMap();</w:t>
      </w:r>
    </w:p>
    <w:p w14:paraId="572F96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056C2385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A5FC9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E93A0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⑪ 序列化集合（核心）</w:t>
      </w:r>
    </w:p>
    <w:p w14:paraId="2400F88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FF5B3F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2B7D5DC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serialize(Collection&lt;?&gt; value, JsonGenerator gen, SerializerProvider provider)</w:t>
      </w:r>
    </w:p>
    <w:p w14:paraId="09DFA44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IOException {</w:t>
      </w:r>
    </w:p>
    <w:p w14:paraId="54F4221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空集合处理</w:t>
      </w:r>
    </w:p>
    <w:p w14:paraId="1E8F30E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(value.isEmpty()) {</w:t>
      </w:r>
    </w:p>
    <w:p w14:paraId="5C29B7F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gen.writeStartArray();</w:t>
      </w:r>
    </w:p>
    <w:p w14:paraId="6E096A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gen.writeEndArray();</w:t>
      </w:r>
    </w:p>
    <w:p w14:paraId="68478E8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return;</w:t>
      </w:r>
    </w:p>
    <w:p w14:paraId="1D6BA83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519F88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2. ⭐ 写数组开始符</w:t>
      </w:r>
    </w:p>
    <w:p w14:paraId="2C4EA27E">
      <w:pP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gen.writeStartArray()</w:t>
      </w:r>
      <w:r>
        <w:rPr>
          <w:rFonts w:hint="eastAsia" w:ascii="微软雅黑" w:hAnsi="微软雅黑" w:eastAsia="微软雅黑"/>
          <w:b w:val="0"/>
          <w:sz w:val="18"/>
          <w:szCs w:val="18"/>
          <w:lang w:eastAsia="zh-CN"/>
        </w:rPr>
        <w:t>；</w:t>
      </w:r>
    </w:p>
    <w:p w14:paraId="72609CB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3. ⭐ 序列化所有元素</w:t>
      </w:r>
    </w:p>
    <w:p w14:paraId="6A82026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(_valueSerializer != null) {</w:t>
      </w:r>
    </w:p>
    <w:p w14:paraId="09ABD2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快速路径（固定序列化器）</w:t>
      </w:r>
    </w:p>
    <w:p w14:paraId="32983C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_serializeContentsUsing(value, gen, provider, _valueSerializer);</w:t>
      </w:r>
    </w:p>
    <w:p w14:paraId="5AC7C20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{</w:t>
      </w:r>
    </w:p>
    <w:p w14:paraId="24A0F9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动态路径（每个元素单独找序列化器）</w:t>
      </w:r>
    </w:p>
    <w:p w14:paraId="30CEF1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_serializeContents(value, gen, provider);</w:t>
      </w:r>
    </w:p>
    <w:p w14:paraId="4D48C1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08C1DA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1455149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4. ⭐ 写数组结束符</w:t>
      </w:r>
    </w:p>
    <w:p w14:paraId="016E25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gen.writeEndArray();</w:t>
      </w:r>
    </w:p>
    <w:p w14:paraId="69CA13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025DB33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4F5B13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1953F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⑫ 动态序列化元素</w:t>
      </w:r>
    </w:p>
    <w:p w14:paraId="2FBC5A7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2F9C34C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void _serializeContents(Collection&lt;?&gt; value,</w:t>
      </w:r>
    </w:p>
    <w:p w14:paraId="5B2B8F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     JsonGenerator gen,</w:t>
      </w:r>
    </w:p>
    <w:p w14:paraId="0216777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     SerializerProvider provider) throws IOException {</w:t>
      </w:r>
    </w:p>
    <w:p w14:paraId="5EB7FD9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PropertySerializerMap serializers = _dynamicSerializers;</w:t>
      </w:r>
    </w:p>
    <w:p w14:paraId="33E30FD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Iterator&lt;?&gt; it = value.iterator();</w:t>
      </w:r>
    </w:p>
    <w:p w14:paraId="157941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36BE155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while (it.hasNext()) {</w:t>
      </w:r>
    </w:p>
    <w:p w14:paraId="73F762F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Object elem = it.next();</w:t>
      </w:r>
    </w:p>
    <w:p w14:paraId="31EC3EA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003650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(elem == null) {</w:t>
      </w:r>
    </w:p>
    <w:p w14:paraId="162894B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provider.defaultSerializeNull(gen);</w:t>
      </w:r>
    </w:p>
    <w:p w14:paraId="57FE3C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continue;</w:t>
      </w:r>
    </w:p>
    <w:p w14:paraId="3DFE5A1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234DE3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1. 反射获取元素类型</w:t>
      </w:r>
    </w:p>
    <w:p w14:paraId="6C99E1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Class&lt;?&gt; elemClass = elem.getClass();</w:t>
      </w:r>
    </w:p>
    <w:p w14:paraId="4813DE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51E7713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2. 获取元素序列化器</w:t>
      </w:r>
    </w:p>
    <w:p w14:paraId="00E96BF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JsonSerializer&lt;Object&gt; serializer = serializers.serializerFor(elemClass);</w:t>
      </w:r>
    </w:p>
    <w:p w14:paraId="1FD183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(serializer == null) {</w:t>
      </w:r>
    </w:p>
    <w:p w14:paraId="12045DE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// ⭐ 创建新的序列化器（通过反射分析）</w:t>
      </w:r>
    </w:p>
    <w:p w14:paraId="5B3E932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serializer = provider.findValueSerializer(elemClass);</w:t>
      </w:r>
    </w:p>
    <w:p w14:paraId="358455F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serializers = serializers.newWith(elemClass, serializer);</w:t>
      </w:r>
    </w:p>
    <w:p w14:paraId="503A16C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72C6E8D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</w:t>
      </w:r>
    </w:p>
    <w:p w14:paraId="32145D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3. ⭐ 序列化元素（递归）</w:t>
      </w:r>
    </w:p>
    <w:p w14:paraId="3DAD35D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try {</w:t>
      </w:r>
    </w:p>
    <w:p w14:paraId="57B8D1A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serializer.serialize(elem, gen, provider);</w:t>
      </w:r>
    </w:p>
    <w:p w14:paraId="5DC04C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 catch (Exception e) {</w:t>
      </w:r>
    </w:p>
    <w:p w14:paraId="5BF766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wrapAndThrow(provider, e, elem, elemClass.getName());</w:t>
      </w:r>
    </w:p>
    <w:p w14:paraId="66284EF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30C8F5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6D76242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87551C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D75BF2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0335A4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⑬ 快速路径序列化（固定序列化器）</w:t>
      </w:r>
    </w:p>
    <w:p w14:paraId="415B0B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2055B3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protected void _serializeContentsUsing(Collection&lt;?&gt; value,</w:t>
      </w:r>
    </w:p>
    <w:p w14:paraId="2FF3574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          JsonGenerator gen,</w:t>
      </w:r>
    </w:p>
    <w:p w14:paraId="1A0FE9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          SerializerProvider provider,</w:t>
      </w:r>
    </w:p>
    <w:p w14:paraId="316F90A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                        JsonSerializer&lt;Object&gt; ser) throws IOException {</w:t>
      </w:r>
    </w:p>
    <w:p w14:paraId="38D15C4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Iterator&lt;?&gt; it = value.iterator();</w:t>
      </w:r>
    </w:p>
    <w:p w14:paraId="0D740E6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while (it.hasNext()) {</w:t>
      </w:r>
    </w:p>
    <w:p w14:paraId="048A3B5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Object elem = it.next();</w:t>
      </w:r>
    </w:p>
    <w:p w14:paraId="4EF8103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</w:t>
      </w:r>
    </w:p>
    <w:p w14:paraId="6A5845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if (elem == null) {</w:t>
      </w:r>
    </w:p>
    <w:p w14:paraId="50F1D9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provider.defaultSerializeNull(gen);</w:t>
      </w:r>
    </w:p>
    <w:p w14:paraId="7551D11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 else {</w:t>
      </w:r>
    </w:p>
    <w:p w14:paraId="4D3ADF8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try {</w:t>
      </w:r>
    </w:p>
    <w:p w14:paraId="5565452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// 直接用固定序列化器</w:t>
      </w:r>
    </w:p>
    <w:p w14:paraId="19146CC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ser.serialize(elem, gen, provider);</w:t>
      </w:r>
    </w:p>
    <w:p w14:paraId="0DBCDB6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} catch (Exception e) {</w:t>
      </w:r>
    </w:p>
    <w:p w14:paraId="78F98B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wrapAndThrow(provider, e, elem, "");</w:t>
      </w:r>
    </w:p>
    <w:p w14:paraId="5DE3B33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}</w:t>
      </w:r>
    </w:p>
    <w:p w14:paraId="2BB6AA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}</w:t>
      </w:r>
    </w:p>
    <w:p w14:paraId="306BBD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2977942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6A873E9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0DD5D7E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7. StringSerializer（字符串序列化）</w:t>
      </w:r>
    </w:p>
    <w:p w14:paraId="496F2F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595E560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com.fasterxml.jackson.databind.ser.std;</w:t>
      </w:r>
    </w:p>
    <w:p w14:paraId="4BBFD7B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9E8A66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50425BF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286FDD9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0BFE961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7F7AD77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字符串序列化器</w:t>
      </w:r>
    </w:p>
    <w:p w14:paraId="6166CF2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75C7326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String 序列化成 JSON 字符串</w:t>
      </w:r>
    </w:p>
    <w:p w14:paraId="5B2877E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结构："字符串"</w:t>
      </w:r>
    </w:p>
    <w:p w14:paraId="1F88E60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04DC82A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final class StringSerializer extends StdSerializer&lt;String&gt; {</w:t>
      </w:r>
    </w:p>
    <w:p w14:paraId="53B6FB2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E848E0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static final long serialVersionUID = 1L;</w:t>
      </w:r>
    </w:p>
    <w:p w14:paraId="360254B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15111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单例</w:t>
      </w:r>
    </w:p>
    <w:p w14:paraId="17B738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static final StringSerializer instance = new StringSerializer();</w:t>
      </w:r>
    </w:p>
    <w:p w14:paraId="3033314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9F485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StringSerializer() {</w:t>
      </w:r>
    </w:p>
    <w:p w14:paraId="7B8B64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super(String.class, false);</w:t>
      </w:r>
    </w:p>
    <w:p w14:paraId="06AABF5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6013620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5F2233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11032E9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⑭ 序列化字符串</w:t>
      </w:r>
    </w:p>
    <w:p w14:paraId="67D561E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426CB3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12B994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serialize(String value, JsonGenerator gen, SerializerProvider provider)</w:t>
      </w:r>
    </w:p>
    <w:p w14:paraId="49F7049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IOException {</w:t>
      </w:r>
    </w:p>
    <w:p w14:paraId="07005E8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⭐ 直接写字符串（自动转义："" 变成 \"）</w:t>
      </w:r>
    </w:p>
    <w:p w14:paraId="0F3783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gen.writeString(value);</w:t>
      </w:r>
    </w:p>
    <w:p w14:paraId="3D2F50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ADFC1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3D392F1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499B67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8. NumberSerializer（数字序列化）</w:t>
      </w:r>
    </w:p>
    <w:p w14:paraId="77362CF9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EBDD80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43EF2CB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com.fasterxml.jackson.databind.ser.std;</w:t>
      </w:r>
    </w:p>
    <w:p w14:paraId="3F306CF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com.fasterxml.jackson.core.JsonGenerator;</w:t>
      </w:r>
    </w:p>
    <w:p w14:paraId="7CF8087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com.fasterxml.jackson.databind.SerializerProvider;</w:t>
      </w:r>
    </w:p>
    <w:p w14:paraId="4BA96318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4307A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3BBCE6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5B8BDDE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数字序列化器</w:t>
      </w:r>
    </w:p>
    <w:p w14:paraId="545971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46D3315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Number 序列化成 JSON 数字</w:t>
      </w:r>
    </w:p>
    <w:p w14:paraId="6E3BAEC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结构：123 或 123.45</w:t>
      </w:r>
    </w:p>
    <w:p w14:paraId="5471D0A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7C56FC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NumberSerializer extends StdSerializer&lt;Number&gt; {</w:t>
      </w:r>
    </w:p>
    <w:p w14:paraId="38477B7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static final long serialVersionUID = 1L;</w:t>
      </w:r>
    </w:p>
    <w:p w14:paraId="57BD008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static final NumberSerializer instance = new NumberSerializer();</w:t>
      </w:r>
    </w:p>
    <w:p w14:paraId="2D0F93A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NumberSerializer() {</w:t>
      </w:r>
    </w:p>
    <w:p w14:paraId="4BF5B02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super(Number.class, false);</w:t>
      </w:r>
    </w:p>
    <w:p w14:paraId="451D67F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E1D05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17E8C4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⑮ 序列化数字</w:t>
      </w:r>
    </w:p>
    <w:p w14:paraId="0436D4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EA303A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251E6E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serialize(Number value, JsonGenerator gen, SerializerProvider provider)</w:t>
      </w:r>
    </w:p>
    <w:p w14:paraId="4E4BF6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IOException {</w:t>
      </w:r>
    </w:p>
    <w:p w14:paraId="3838A46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⭐ 根据类型写不同的数字</w:t>
      </w:r>
    </w:p>
    <w:p w14:paraId="38833C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(value instanceof Integer) {</w:t>
      </w:r>
    </w:p>
    <w:p w14:paraId="4799997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gen.writeNumber(value.intValue());</w:t>
      </w:r>
    </w:p>
    <w:p w14:paraId="1701E03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if (value instanceof Long) {</w:t>
      </w:r>
    </w:p>
    <w:p w14:paraId="407B1E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gen.writeNumber(value.longValue());</w:t>
      </w:r>
    </w:p>
    <w:p w14:paraId="128B866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if (value instanceof Double) {</w:t>
      </w:r>
    </w:p>
    <w:p w14:paraId="02BF09F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gen.writeNumber(value.doubleValue());</w:t>
      </w:r>
    </w:p>
    <w:p w14:paraId="3572EBA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if (value instanceof Float) {</w:t>
      </w:r>
    </w:p>
    <w:p w14:paraId="305AB93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gen.writeNumber(value.floatValue());</w:t>
      </w:r>
    </w:p>
    <w:p w14:paraId="1E548FD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if (value instanceof BigDecimal) {</w:t>
      </w:r>
    </w:p>
    <w:p w14:paraId="49ED7BD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gen.writeNumber((BigDecimal) value);</w:t>
      </w:r>
    </w:p>
    <w:p w14:paraId="52C6FD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else {</w:t>
      </w:r>
    </w:p>
    <w:p w14:paraId="3901038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gen.writeNumber(value.toString());</w:t>
      </w:r>
    </w:p>
    <w:p w14:paraId="62FF710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0761105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5C61E2F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57B615C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9. JacksonTypeHandler（字段序列化 - MyBatis-Plus）</w:t>
      </w:r>
    </w:p>
    <w:p w14:paraId="7BB2FB9F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7F1CA6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6B12C06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com.baomidou.mybatisplus.extension.handlers;</w:t>
      </w:r>
    </w:p>
    <w:p w14:paraId="2C59C80F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509256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com.fasterxml.jackson.core.JsonProcessingException;</w:t>
      </w:r>
    </w:p>
    <w:p w14:paraId="2CAC5B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com.fasterxml.jackson.databind.JavaType;</w:t>
      </w:r>
    </w:p>
    <w:p w14:paraId="25D31EF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com.fasterxml.jackson.databind.ObjectMapper;</w:t>
      </w:r>
    </w:p>
    <w:p w14:paraId="6E0F001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com.fasterxml.jackson.databind.type.TypeFactory;</w:t>
      </w:r>
    </w:p>
    <w:p w14:paraId="359C2B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lombok.extern.slf4j.Slf4j;</w:t>
      </w:r>
    </w:p>
    <w:p w14:paraId="742AFDE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org.apache.ibatis.type.BaseTypeHandler;</w:t>
      </w:r>
    </w:p>
    <w:p w14:paraId="39F43AD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org.apache.ibatis.type.JdbcType;</w:t>
      </w:r>
    </w:p>
    <w:p w14:paraId="4656926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15F6A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java.sql.CallableStatement;</w:t>
      </w:r>
    </w:p>
    <w:p w14:paraId="76BA229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java.sql.PreparedStatement;</w:t>
      </w:r>
    </w:p>
    <w:p w14:paraId="45AF01C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java.sql.ResultSet;</w:t>
      </w:r>
    </w:p>
    <w:p w14:paraId="18E2CF2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java.sql.SQLException;</w:t>
      </w:r>
    </w:p>
    <w:p w14:paraId="5E063DF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3609B3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262B75D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Jackson 字段序列化处理器</w:t>
      </w:r>
    </w:p>
    <w:p w14:paraId="3C3A59A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002DA7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Java 字段序列化成 JSON 字符串存入数据库</w:t>
      </w:r>
    </w:p>
    <w:p w14:paraId="5ED8AF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24B672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使用：@TableField(typeHandler = JacksonTypeHandler.class)</w:t>
      </w:r>
    </w:p>
    <w:p w14:paraId="349AE3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      private List&lt;String&gt; thumbnails;</w:t>
      </w:r>
    </w:p>
    <w:p w14:paraId="0766D11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624BE5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@Slf4j</w:t>
      </w:r>
    </w:p>
    <w:p w14:paraId="4E985F1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JacksonTypeHandler&lt;T&gt; extends BaseTypeHandler&lt;T&gt; {</w:t>
      </w:r>
    </w:p>
    <w:p w14:paraId="1A25298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0AC65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⭐ 全局 ObjectMapper（和对象序列化用的是同一个）</w:t>
      </w:r>
    </w:p>
    <w:p w14:paraId="200491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static final ObjectMapper OBJECT_MAPPER = new ObjectMapper();</w:t>
      </w:r>
    </w:p>
    <w:p w14:paraId="7CC37206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56FFC0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目标类型（如 List.class）</w:t>
      </w:r>
    </w:p>
    <w:p w14:paraId="19761D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final Class&lt;T&gt; type;</w:t>
      </w:r>
    </w:p>
    <w:p w14:paraId="605BB7D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B3908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JacksonTypeHandler(Class&lt;T&gt; type) {</w:t>
      </w:r>
    </w:p>
    <w:p w14:paraId="26D8D4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this.type = type;</w:t>
      </w:r>
    </w:p>
    <w:p w14:paraId="7B0FC8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2D694F6B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F4800C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18FBA7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⑯ 字段序列化：Java → DB</w:t>
      </w:r>
    </w:p>
    <w:p w14:paraId="7FDEE4C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178026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5BD703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setParameter(PreparedStatement ps, int i, T parameter, JdbcType jdbcType)</w:t>
      </w:r>
    </w:p>
    <w:p w14:paraId="75CEB7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SQLException {</w:t>
      </w:r>
    </w:p>
    <w:p w14:paraId="41539F7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(parameter == null) {</w:t>
      </w:r>
    </w:p>
    <w:p w14:paraId="2D1C5A0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ps.setNull(i, java.sql.Types.VARCHAR);</w:t>
      </w:r>
    </w:p>
    <w:p w14:paraId="36C05C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return;</w:t>
      </w:r>
    </w:p>
    <w:p w14:paraId="2190A9C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7D0A685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154B75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3BCFA15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⭐⭐⭐ 核心：只序列化这一个字段</w:t>
      </w:r>
    </w:p>
    <w:p w14:paraId="39291B6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调用的是 ObjectMapper.writeValueAsString()</w:t>
      </w:r>
    </w:p>
    <w:p w14:paraId="130FDDE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和对象序列化用的是同一个方法！</w:t>
      </w:r>
    </w:p>
    <w:p w14:paraId="1CE0F8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String json = OBJECT_MAPPER.writeValueAsString(parameter);</w:t>
      </w:r>
    </w:p>
    <w:p w14:paraId="1067A37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ps.setString(i, json);</w:t>
      </w:r>
    </w:p>
    <w:p w14:paraId="2A5CF4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(JsonProcessingException e) {</w:t>
      </w:r>
    </w:p>
    <w:p w14:paraId="2A84325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log.error("Jackson 序列化失败", e);</w:t>
      </w:r>
    </w:p>
    <w:p w14:paraId="666059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 new SQLException("JSON 序列化失败", e);</w:t>
      </w:r>
    </w:p>
    <w:p w14:paraId="2B5858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4C16ED9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315EB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0846E5C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⑰ 字段反序列化：DB → Java</w:t>
      </w:r>
    </w:p>
    <w:p w14:paraId="6FFCE86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7671570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693D2A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T getResult(ResultSet rs, String columnName) throws SQLException {</w:t>
      </w:r>
    </w:p>
    <w:p w14:paraId="67B16B7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json = rs.getString(columnName);</w:t>
      </w:r>
    </w:p>
    <w:p w14:paraId="330040E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parseJson(json);</w:t>
      </w:r>
    </w:p>
    <w:p w14:paraId="2890C1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CE3BFC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4002C45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T getResult(ResultSet rs, int columnIndex) throws SQLException {</w:t>
      </w:r>
    </w:p>
    <w:p w14:paraId="4A14409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json = rs.getString(columnIndex);</w:t>
      </w:r>
    </w:p>
    <w:p w14:paraId="1356B66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parseJson(json);</w:t>
      </w:r>
    </w:p>
    <w:p w14:paraId="6F23C4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2F348EB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2F880F7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T getResult(CallableStatement cs, int columnIndex) throws SQLException {</w:t>
      </w:r>
    </w:p>
    <w:p w14:paraId="0E5A2D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json = cs.getString(columnIndex);</w:t>
      </w:r>
    </w:p>
    <w:p w14:paraId="3652EDA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parseJson(json);</w:t>
      </w:r>
    </w:p>
    <w:p w14:paraId="709E80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879C5CB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9F5C02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9D5C27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⑱ 反序列化工具</w:t>
      </w:r>
    </w:p>
    <w:p w14:paraId="436A8E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12EDD21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T parseJson(String json) throws SQLException {</w:t>
      </w:r>
    </w:p>
    <w:p w14:paraId="7473BD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if (json == null || json.isEmpty()) {</w:t>
      </w:r>
    </w:p>
    <w:p w14:paraId="6698687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null;</w:t>
      </w:r>
    </w:p>
    <w:p w14:paraId="54003BD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20CB093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</w:t>
      </w:r>
    </w:p>
    <w:p w14:paraId="07F0244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{</w:t>
      </w:r>
    </w:p>
    <w:p w14:paraId="4713B2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⭐⭐⭐ 核心：反序列化</w:t>
      </w:r>
    </w:p>
    <w:p w14:paraId="47E1697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JavaType javaType = TypeFactory.defaultInstance().constructType(type);</w:t>
      </w:r>
    </w:p>
    <w:p w14:paraId="7D444EB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OBJECT_MAPPER.readValue(json, javaType);</w:t>
      </w:r>
    </w:p>
    <w:p w14:paraId="042C439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 catch (JsonProcessingException e) {</w:t>
      </w:r>
    </w:p>
    <w:p w14:paraId="1588C7E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log.error("Jackson 反序列化失败", e);</w:t>
      </w:r>
    </w:p>
    <w:p w14:paraId="7F3DBA4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 new SQLException("JSON 反序列化失败", e);</w:t>
      </w:r>
    </w:p>
    <w:p w14:paraId="12B6699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668329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2F082BE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0CE0537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### 10. JsonGenerator（写 JSON 字符）</w:t>
      </w:r>
    </w:p>
    <w:p w14:paraId="2E6CC437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BE2F93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```java</w:t>
      </w:r>
    </w:p>
    <w:p w14:paraId="73AEDF7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com.fasterxml.jackson.core;</w:t>
      </w:r>
    </w:p>
    <w:p w14:paraId="77DF5BC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008E75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5DE058E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86466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4F4F4E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JSON 生成器</w:t>
      </w:r>
    </w:p>
    <w:p w14:paraId="0B4B7F4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</w:t>
      </w:r>
    </w:p>
    <w:p w14:paraId="3F9D63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功能：把 Java 对象写 JSON 字符流</w:t>
      </w:r>
    </w:p>
    <w:p w14:paraId="5044495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0BDC09B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abstract class JsonGenerator implements Closeable, Flushable {</w:t>
      </w:r>
    </w:p>
    <w:p w14:paraId="3B6BFD43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245F11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32AEAD2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⑲ 写 JSON 基本元素</w:t>
      </w:r>
    </w:p>
    <w:p w14:paraId="3D927C0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════════════════════════════════════════════════════════════════</w:t>
      </w:r>
    </w:p>
    <w:p w14:paraId="69D93AF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3FC1340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 JSON 开始符</w:t>
      </w:r>
    </w:p>
    <w:p w14:paraId="135AE1E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writeStartObject() throws IOException;  // {</w:t>
      </w:r>
    </w:p>
    <w:p w14:paraId="65875F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writeEndObject() throws IOException;    // }</w:t>
      </w:r>
    </w:p>
    <w:p w14:paraId="4A95107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3E8C36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 JSON 开始符</w:t>
      </w:r>
    </w:p>
    <w:p w14:paraId="785BD3A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writeStartArray() throws IOException;   // [</w:t>
      </w:r>
    </w:p>
    <w:p w14:paraId="5FB372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writeEndArray() throws IOException;     // ]</w:t>
      </w:r>
    </w:p>
    <w:p w14:paraId="5AEC41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写字段名</w:t>
      </w:r>
    </w:p>
    <w:p w14:paraId="687A6F2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writeFieldName(String name) throws IOException;  // "name":</w:t>
      </w:r>
    </w:p>
    <w:p w14:paraId="7B28F77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2502E72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 null</w:t>
      </w:r>
    </w:p>
    <w:p w14:paraId="0E300C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writeNull() throws IOException;  // null</w:t>
      </w:r>
    </w:p>
    <w:p w14:paraId="1C2ED2F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50D4A5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写字符串</w:t>
      </w:r>
    </w:p>
    <w:p w14:paraId="733D06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writeString(String text) throws IOException;  // "text"</w:t>
      </w:r>
    </w:p>
    <w:p w14:paraId="2C78A2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26E767C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写数字</w:t>
      </w:r>
    </w:p>
    <w:p w14:paraId="4F147D9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writeNumber(int value) throws IOException;    // 123</w:t>
      </w:r>
    </w:p>
    <w:p w14:paraId="5F916E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writeNumber(long value) throws IOException;</w:t>
      </w:r>
    </w:p>
    <w:p w14:paraId="73F172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writeNumber(double value) throws IOException;</w:t>
      </w:r>
    </w:p>
    <w:p w14:paraId="766CCD2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writeNumber(BigDecimal value) throws IOException;</w:t>
      </w:r>
    </w:p>
    <w:p w14:paraId="760A52A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</w:p>
    <w:p w14:paraId="1D4B76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写布尔</w:t>
      </w:r>
    </w:p>
    <w:p w14:paraId="516C2C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abstract void writeBoolean(boolean value) throws IOException;  // true/false</w:t>
      </w:r>
    </w:p>
    <w:p w14:paraId="0370C4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54D6A4F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 四、完整流程图</w:t>
      </w:r>
    </w:p>
    <w:p w14:paraId="13716A0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```</w:t>
      </w:r>
    </w:p>
    <w:p w14:paraId="40DE985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352A8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              对象序列化完整流程                          │</w:t>
      </w:r>
    </w:p>
    <w:p w14:paraId="0B83F39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9875F7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                                                          │</w:t>
      </w:r>
    </w:p>
    <w:p w14:paraId="33C4CA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用户代码                                                       │</w:t>
      </w:r>
    </w:p>
    <w:p w14:paraId="1343768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mapper.writeValueAsString(product)                            │</w:t>
      </w:r>
    </w:p>
    <w:p w14:paraId="7A3CF07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  │</w:t>
      </w:r>
    </w:p>
    <w:p w14:paraId="1FE734F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① ObjectMapper.writeValueAsString()                           │</w:t>
      </w:r>
    </w:p>
    <w:p w14:paraId="4BD9BDC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创建 ByteArrayOutputStream                                │</w:t>
      </w:r>
    </w:p>
    <w:p w14:paraId="0FFC6A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调用 writeValue(out, product)                            │</w:t>
      </w:r>
    </w:p>
    <w:p w14:paraId="59E1AB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  │</w:t>
      </w:r>
    </w:p>
    <w:p w14:paraId="1C56511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② ObjectMapper.writeValue()                                  │</w:t>
      </w:r>
    </w:p>
    <w:p w14:paraId="521238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创建 JsonGenerator                                        │</w:t>
      </w:r>
    </w:p>
    <w:p w14:paraId="0440B9A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调用 _writeValue(gen, product)                           │</w:t>
      </w:r>
    </w:p>
    <w:p w14:paraId="0015569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  │</w:t>
      </w:r>
    </w:p>
    <w:p w14:paraId="5342CF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③ ObjectMapper._writeValue()                                 │</w:t>
      </w:r>
    </w:p>
    <w:p w14:paraId="26B8F64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获取 SerializerProvider                                   │</w:t>
      </w:r>
    </w:p>
    <w:p w14:paraId="71E0838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调用 sp.serializeValue(gen, product)                     │</w:t>
      </w:r>
    </w:p>
    <w:p w14:paraId="11B6CE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  │</w:t>
      </w:r>
    </w:p>
    <w:p w14:paraId="15A1B8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④ DefaultSerializerProvider.serializeValue()                 │</w:t>
      </w:r>
    </w:p>
    <w:p w14:paraId="7E11433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反射：product.getClass() → Product.class                 │</w:t>
      </w:r>
    </w:p>
    <w:p w14:paraId="76A735F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调用 findSerializer(Product.class)                       │</w:t>
      </w:r>
    </w:p>
    <w:p w14:paraId="70F3661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查缓存 → 没有                                         │</w:t>
      </w:r>
    </w:p>
    <w:p w14:paraId="6F753C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反射分析 Product 类                                   │</w:t>
      </w:r>
    </w:p>
    <w:p w14:paraId="2C4F25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获取所有字段：id, name, price, thumbnails       │</w:t>
      </w:r>
    </w:p>
    <w:p w14:paraId="30478A7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获取每个字段的 getter                            │</w:t>
      </w:r>
    </w:p>
    <w:p w14:paraId="0CCB5B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创建 BeanPropertyWriter 数组                    │</w:t>
      </w:r>
    </w:p>
    <w:p w14:paraId="04A6989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└─ 创建 BeanSerializer                              │</w:t>
      </w:r>
    </w:p>
    <w:p w14:paraId="75FE7C0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存缓存                                               │</w:t>
      </w:r>
    </w:p>
    <w:p w14:paraId="1B1E9A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└─ 返回 BeanSerializer                                  │</w:t>
      </w:r>
    </w:p>
    <w:p w14:paraId="369A3C6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调用 ser.serialize(product, gen, provider)              │</w:t>
      </w:r>
    </w:p>
    <w:p w14:paraId="7B9A47F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  │</w:t>
      </w:r>
    </w:p>
    <w:p w14:paraId="4A3437C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⑤ BeanSerializer.serialize()                                 │</w:t>
      </w:r>
    </w:p>
    <w:p w14:paraId="423C0DF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gen.writeStartObject() → 写 "{"                          │</w:t>
      </w:r>
    </w:p>
    <w:p w14:paraId="403B110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├─ 遍历 _props 数组                                         │</w:t>
      </w:r>
    </w:p>
    <w:p w14:paraId="4D524A5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prop = id 字段                                       │</w:t>
      </w:r>
    </w:p>
    <w:p w14:paraId="28825BA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↓                                                    │</w:t>
      </w:r>
    </w:p>
    <w:p w14:paraId="40C32E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⑥ BeanPropertyWriter.serializeAsField()            │</w:t>
      </w:r>
    </w:p>
    <w:p w14:paraId="2D50C2F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value = _accessor.getValue(product)             │</w:t>
      </w:r>
    </w:p>
    <w:p w14:paraId="46A4CF5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│   └─ 反射：product.getId() → 1                   │</w:t>
      </w:r>
    </w:p>
    <w:p w14:paraId="20BFE91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gen.writeFieldName("id") → 写 "id":             │</w:t>
      </w:r>
    </w:p>
    <w:p w14:paraId="3AF4CF1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findSerializer(Integer.class) → NumberSerializer│</w:t>
      </w:r>
    </w:p>
    <w:p w14:paraId="7F2184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└─ serializer.serialize(1, gen)                    │</w:t>
      </w:r>
    </w:p>
    <w:p w14:paraId="7F97DE2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└─ gen.writeNumber(1) → 写 1                   │</w:t>
      </w:r>
    </w:p>
    <w:p w14:paraId="5E3749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                                                 │</w:t>
      </w:r>
    </w:p>
    <w:p w14:paraId="5347FEB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prop = name 字段                                     │</w:t>
      </w:r>
    </w:p>
    <w:p w14:paraId="3633B73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↓                                                    │</w:t>
      </w:r>
    </w:p>
    <w:p w14:paraId="42BFDC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⑥ BeanPropertyWriter.serializeAsField()            │</w:t>
      </w:r>
    </w:p>
    <w:p w14:paraId="1822D29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value = product.getName() → "手机"              │</w:t>
      </w:r>
    </w:p>
    <w:p w14:paraId="050A424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gen.writeFieldName("name") → 写 "name":        │</w:t>
      </w:r>
    </w:p>
    <w:p w14:paraId="328FEB7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findSerializer(String.class) → StringSerializer │</w:t>
      </w:r>
    </w:p>
    <w:p w14:paraId="4E5D29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└─ serializer.serialize("手机", gen)               │</w:t>
      </w:r>
    </w:p>
    <w:p w14:paraId="173097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└─ gen.writeString("手机") → 写 "手机"        │</w:t>
      </w:r>
    </w:p>
    <w:p w14:paraId="0234C7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                                                 │</w:t>
      </w:r>
    </w:p>
    <w:p w14:paraId="06749D9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├─ prop = price 字段                                    │</w:t>
      </w:r>
    </w:p>
    <w:p w14:paraId="4B77369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↓                                                    │</w:t>
      </w:r>
    </w:p>
    <w:p w14:paraId="673617E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⑥ BeanPropertyWriter.serializeAsField()            │</w:t>
      </w:r>
    </w:p>
    <w:p w14:paraId="78E8DA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value = product.getPrice() → 1999.00            │</w:t>
      </w:r>
    </w:p>
    <w:p w14:paraId="257B0D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gen.writeFieldName("price") → 写 "price":      │</w:t>
      </w:r>
    </w:p>
    <w:p w14:paraId="71E0F28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├─ findSerializer(BigDecimal.class) → NumberSerializer│</w:t>
      </w:r>
    </w:p>
    <w:p w14:paraId="1F1FB3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└─ serializer.serialize(1999.00, gen)             │</w:t>
      </w:r>
    </w:p>
    <w:p w14:paraId="7CF827C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└─ gen.writeNumber(1999.00) → 写 1999.00     │</w:t>
      </w:r>
    </w:p>
    <w:p w14:paraId="64AB17D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│                                                        │</w:t>
      </w:r>
    </w:p>
    <w:p w14:paraId="3EE5432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└─ prop = thumbnails 字段                               │</w:t>
      </w:r>
    </w:p>
    <w:p w14:paraId="1B6379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↓                                                    │</w:t>
      </w:r>
    </w:p>
    <w:p w14:paraId="2FC9705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⑥ BeanPropertyWriter.serializeAsField()            │</w:t>
      </w:r>
    </w:p>
    <w:p w14:paraId="7BE0FB0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├─ value = product.getThumbnails() → List          │</w:t>
      </w:r>
    </w:p>
    <w:p w14:paraId="0562DA5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├─ gen.writeFieldName("thumbnails") → 写 "thumbnails":│</w:t>
      </w:r>
    </w:p>
    <w:p w14:paraId="7F6D81C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├─ findSerializer(List.class) → CollectionSerializer│</w:t>
      </w:r>
    </w:p>
    <w:p w14:paraId="28B6010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└─ serializer.serialize(list, gen, provider)      │</w:t>
      </w:r>
    </w:p>
    <w:p w14:paraId="54FFAF3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↓                                                │</w:t>
      </w:r>
    </w:p>
    <w:p w14:paraId="744821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⑦ CollectionSerializer.serialize()             │</w:t>
      </w:r>
    </w:p>
    <w:p w14:paraId="7811AE7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├─ gen.writeStartArray() → 写 "["              │</w:t>
      </w:r>
    </w:p>
    <w:p w14:paraId="28C0A52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├─ 遍历 List 元素                               │</w:t>
      </w:r>
    </w:p>
    <w:p w14:paraId="677022C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├─ elem = "/a.jpg"                         │</w:t>
      </w:r>
    </w:p>
    <w:p w14:paraId="29FCAD7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├─ findSerializer(String.class)       │</w:t>
      </w:r>
    </w:p>
    <w:p w14:paraId="48D4F7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│   → StringSerializer                │</w:t>
      </w:r>
    </w:p>
    <w:p w14:paraId="7240A04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└─ stringSerializer.serialize()       │</w:t>
      </w:r>
    </w:p>
    <w:p w14:paraId="2391236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    └─ gen.writeString("/a.jpg")     │</w:t>
      </w:r>
    </w:p>
    <w:p w14:paraId="15C5E4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        → 写 "/a.jpg"                │</w:t>
      </w:r>
    </w:p>
    <w:p w14:paraId="4A2738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├─ elem = "/b.jpg"                        │</w:t>
      </w:r>
    </w:p>
    <w:p w14:paraId="23171AF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│   └─ 同上 → 写 "/b.jpg"                 │</w:t>
      </w:r>
    </w:p>
    <w:p w14:paraId="61E08A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└─ elem = "/c.jpg"                        │</w:t>
      </w:r>
    </w:p>
    <w:p w14:paraId="028B88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│       └─ 同上 → 写 "/c.jpg"                 │</w:t>
      </w:r>
    </w:p>
    <w:p w14:paraId="6AAFBF6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└─ gen.writeEndArray() → 写 "]"               │</w:t>
      </w:r>
    </w:p>
    <w:p w14:paraId="778D70E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│                                                           │</w:t>
      </w:r>
    </w:p>
    <w:p w14:paraId="767605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└─ gen.writeEndObject() → 写 "}"                           │</w:t>
      </w:r>
    </w:p>
    <w:p w14:paraId="32B5CB5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     ↓                                                      │</w:t>
      </w:r>
    </w:p>
    <w:p w14:paraId="1A8AFF6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返回 JSON 字符串                                            │</w:t>
      </w:r>
    </w:p>
    <w:p w14:paraId="189733F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│  {"id":1,"name":"手机","price":1999.00,"thumbnails":["/a.jpg","/b.jpg","/c.jpg"]}│</w:t>
      </w:r>
    </w:p>
    <w:p w14:paraId="5253163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2D26C0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## 五、对象序列化 vs 字段序列化（源码对比）</w:t>
      </w:r>
    </w:p>
    <w:p w14:paraId="08799BC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9A300E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对比项 | 对象序列化 | 字段序列化（JacksonTypeHandler） |</w:t>
      </w:r>
    </w:p>
    <w:p w14:paraId="6E44A6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|--------|-----------|--------------------------------|</w:t>
      </w:r>
    </w:p>
    <w:p w14:paraId="76447D1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**入口** | `mapper.writeValueAsString(product)` | `JacksonTypeHandler.setParameter()` |</w:t>
      </w:r>
    </w:p>
    <w:p w14:paraId="67EF07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**核心方法** | `BeanSerializer.serialize()` | 直接调用 `OBJECT_MAPPER.writeValueAsString(parameter)` |</w:t>
      </w:r>
    </w:p>
    <w:p w14:paraId="74B1215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**序列化器** | `BeanSerializer` | 根据字段类型决定（`CollectionSerializer` / `StringSerializer` 等） |</w:t>
      </w:r>
    </w:p>
    <w:p w14:paraId="3DA4FC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**反射调用** | 遍历所有字段的 getter | 只调用一次 getter（字段自己的 getter） |</w:t>
      </w:r>
    </w:p>
    <w:p w14:paraId="68E0AB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**JSON 结构** | `{"field1":v1, "field2":v2}` | `[elem1, elem2]` 或 `"value"` |</w:t>
      </w:r>
    </w:p>
    <w:p w14:paraId="7EB657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| **递归深度** | 多层（对象嵌套对象） | 最多 2 层（字段是 List 时） |</w:t>
      </w:r>
    </w:p>
    <w:p w14:paraId="1D29322B">
      <w:pPr>
        <w:rPr>
          <w:rFonts w:ascii="微软雅黑" w:hAnsi="微软雅黑" w:eastAsia="微软雅黑"/>
          <w:b w:val="0"/>
          <w:sz w:val="18"/>
          <w:szCs w:val="1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D62D6"/>
    <w:multiLevelType w:val="multilevel"/>
    <w:tmpl w:val="825D62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95A7FB"/>
    <w:multiLevelType w:val="multilevel"/>
    <w:tmpl w:val="9F95A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B182A"/>
    <w:multiLevelType w:val="multilevel"/>
    <w:tmpl w:val="ABAB18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2CECC5"/>
    <w:multiLevelType w:val="multilevel"/>
    <w:tmpl w:val="C62CE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8F0CCC7"/>
    <w:multiLevelType w:val="multilevel"/>
    <w:tmpl w:val="C8F0CC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5846461"/>
    <w:multiLevelType w:val="multilevel"/>
    <w:tmpl w:val="E5846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B190279"/>
    <w:multiLevelType w:val="multilevel"/>
    <w:tmpl w:val="0B1902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46A27EB"/>
    <w:multiLevelType w:val="multilevel"/>
    <w:tmpl w:val="146A2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E4EBB95"/>
    <w:multiLevelType w:val="multilevel"/>
    <w:tmpl w:val="1E4EBB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04E19A8"/>
    <w:multiLevelType w:val="singleLevel"/>
    <w:tmpl w:val="304E19A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6">
    <w:nsid w:val="3FDCCE6C"/>
    <w:multiLevelType w:val="multilevel"/>
    <w:tmpl w:val="3FDCC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5DDBA98"/>
    <w:multiLevelType w:val="multilevel"/>
    <w:tmpl w:val="55DDB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7F2790F"/>
    <w:multiLevelType w:val="multilevel"/>
    <w:tmpl w:val="67F27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6"/>
  </w:num>
  <w:num w:numId="8">
    <w:abstractNumId w:val="17"/>
  </w:num>
  <w:num w:numId="9">
    <w:abstractNumId w:val="12"/>
  </w:num>
  <w:num w:numId="10">
    <w:abstractNumId w:val="18"/>
  </w:num>
  <w:num w:numId="11">
    <w:abstractNumId w:val="13"/>
  </w:num>
  <w:num w:numId="12">
    <w:abstractNumId w:val="1"/>
  </w:num>
  <w:num w:numId="13">
    <w:abstractNumId w:val="3"/>
  </w:num>
  <w:num w:numId="14">
    <w:abstractNumId w:val="5"/>
  </w:num>
  <w:num w:numId="15">
    <w:abstractNumId w:val="4"/>
  </w:num>
  <w:num w:numId="16">
    <w:abstractNumId w:val="14"/>
  </w:num>
  <w:num w:numId="17">
    <w:abstractNumId w:val="0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C230D"/>
    <w:rsid w:val="4641092F"/>
    <w:rsid w:val="6F144087"/>
    <w:rsid w:val="70F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805</Words>
  <Characters>2582</Characters>
  <Lines>0</Lines>
  <Paragraphs>0</Paragraphs>
  <TotalTime>22</TotalTime>
  <ScaleCrop>false</ScaleCrop>
  <LinksUpToDate>false</LinksUpToDate>
  <CharactersWithSpaces>3207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2026-06-27T08:21:25Z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B512E7E7EC694788B9581A5AC41EED53_12</vt:lpwstr>
  </property>
</Properties>
</file>